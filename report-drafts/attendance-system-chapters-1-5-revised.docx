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42D9D5">
      <w:pPr>
        <w:jc w:val="center"/>
      </w:pPr>
      <w:r>
        <w:rPr>
          <w:rFonts w:ascii="Times New Roman" w:hAnsi="Times New Roman"/>
          <w:b/>
          <w:sz w:val="32"/>
        </w:rPr>
        <w:t>DEVELOPMENT OF A WEB-BASED CLASS ATTENDANCE MANAGEMENT SYSTEM</w:t>
      </w:r>
    </w:p>
    <w:p w14:paraId="43CC8B1C">
      <w:pPr>
        <w:jc w:val="center"/>
      </w:pPr>
      <w:r>
        <w:rPr>
          <w:rFonts w:ascii="Times New Roman" w:hAnsi="Times New Roman"/>
          <w:i/>
          <w:sz w:val="22"/>
        </w:rPr>
        <w:t>Revised Project Report (Chapters One to Five)</w:t>
      </w:r>
    </w:p>
    <w:p w14:paraId="1407065F">
      <w:pPr>
        <w:jc w:val="center"/>
      </w:pPr>
      <w:r>
        <w:rPr>
          <w:rFonts w:ascii="Times New Roman" w:hAnsi="Times New Roman"/>
          <w:i/>
          <w:sz w:val="22"/>
        </w:rPr>
        <w:t>Prepared to align with the implemented attendance system</w:t>
      </w:r>
    </w:p>
    <w:p w14:paraId="2B159AF8">
      <w:pPr>
        <w:jc w:val="center"/>
      </w:pPr>
      <w:r>
        <w:rPr>
          <w:rFonts w:ascii="Times New Roman" w:hAnsi="Times New Roman"/>
          <w:b/>
          <w:sz w:val="28"/>
        </w:rPr>
        <w:t>CHAPTER ONE</w:t>
      </w:r>
    </w:p>
    <w:p w14:paraId="22453AC0">
      <w:pPr>
        <w:jc w:val="center"/>
      </w:pPr>
      <w:r>
        <w:rPr>
          <w:rFonts w:ascii="Times New Roman" w:hAnsi="Times New Roman"/>
          <w:b/>
          <w:sz w:val="24"/>
        </w:rPr>
        <w:t>INTRODUCTION</w:t>
      </w:r>
    </w:p>
    <w:p w14:paraId="1A3A383D">
      <w:pPr>
        <w:spacing w:after="120" w:line="360" w:lineRule="auto"/>
      </w:pPr>
      <w:r>
        <w:rPr>
          <w:rFonts w:ascii="Times New Roman" w:hAnsi="Times New Roman"/>
          <w:b/>
          <w:sz w:val="24"/>
        </w:rPr>
        <w:t>1.0 Introduction</w:t>
      </w:r>
    </w:p>
    <w:p w14:paraId="58D40E0B">
      <w:pPr>
        <w:spacing w:after="120" w:line="360" w:lineRule="auto"/>
      </w:pPr>
      <w:r>
        <w:rPr>
          <w:rFonts w:ascii="Times New Roman" w:hAnsi="Times New Roman"/>
          <w:sz w:val="24"/>
        </w:rPr>
        <w:t>Attendance management is an important aspect of academic administration because it provides evidence of student participation in classroom activities. In many tertiary institutions, attendance records are used to monitor class participation, identify students with weak academic engagement, support continuous assessment decisions, and strengthen departmental supervision. Despite its importance, attendance taking is still carried out manually in many schools through paper registers, signature sheets, or oral roll-call. These methods are easy to start with, but they become slow, repetitive, and error-prone as class size increases.</w:t>
      </w:r>
    </w:p>
    <w:p w14:paraId="1D0F2316">
      <w:pPr>
        <w:spacing w:after="120" w:line="360" w:lineRule="auto"/>
      </w:pPr>
      <w:r>
        <w:rPr>
          <w:rFonts w:ascii="Times New Roman" w:hAnsi="Times New Roman"/>
          <w:sz w:val="24"/>
        </w:rPr>
        <w:t>The growth of information and communication technology has made it possible to replace manual attendance processes with digital systems that are faster, more secure, and easier to manage. A web-based attendance management system gives authorised users a central platform where courses, students, class sessions, and attendance records can be created, processed, and reviewed. When such a platform is combined with QR code support, session validation, role-based access control, geofenced classroom verification, and timetable-linked notifications, the result is a more practical and dependable attendance workflow.</w:t>
      </w:r>
    </w:p>
    <w:p w14:paraId="732282D4">
      <w:pPr>
        <w:spacing w:after="120" w:line="360" w:lineRule="auto"/>
      </w:pPr>
      <w:r>
        <w:rPr>
          <w:rFonts w:ascii="Times New Roman" w:hAnsi="Times New Roman"/>
          <w:sz w:val="24"/>
        </w:rPr>
        <w:t>This project focuses on the development of a web-based class attendance management system that supports three main categories of users: administrators, lecturers, and students. The system allows administrators to manage users, registry data, courses, buildings, and timetable records. Lecturers can manage assigned courses, create attendance sessions, display QR codes, review attendance status, and follow up absences through query handling. Students can complete registry-backed signup, select appropriate courses, mark attendance securely, respond to lecturer queries, and review personal attendance history. This chapter presents the background of the study, the problem statement, the aim and objectives, the scope of the study, and the justification of the study.</w:t>
      </w:r>
    </w:p>
    <w:p w14:paraId="6891E04E">
      <w:pPr>
        <w:spacing w:after="120" w:line="360" w:lineRule="auto"/>
      </w:pPr>
      <w:r>
        <w:rPr>
          <w:rFonts w:ascii="Times New Roman" w:hAnsi="Times New Roman"/>
          <w:b/>
          <w:sz w:val="24"/>
        </w:rPr>
        <w:t>1.1 Background of the Study</w:t>
      </w:r>
    </w:p>
    <w:p w14:paraId="06841136">
      <w:pPr>
        <w:spacing w:after="120" w:line="360" w:lineRule="auto"/>
      </w:pPr>
      <w:r>
        <w:rPr>
          <w:rFonts w:ascii="Times New Roman" w:hAnsi="Times New Roman"/>
          <w:sz w:val="24"/>
        </w:rPr>
        <w:t>Attendance control has remained a major concern in academic institutions because it is closely related to discipline, class participation, and instructional accountability. In a conventional classroom setting, attendance is often taken manually by passing a register around, asking students to sign a sheet, or calling names one after another. Although this approach may appear simple, it wastes teaching time, creates room for impersonation, and makes long-term record storage difficult.</w:t>
      </w:r>
    </w:p>
    <w:p w14:paraId="3716F76E">
      <w:pPr>
        <w:spacing w:after="120" w:line="360" w:lineRule="auto"/>
      </w:pPr>
      <w:r>
        <w:rPr>
          <w:rFonts w:ascii="Times New Roman" w:hAnsi="Times New Roman"/>
          <w:b/>
          <w:bCs/>
          <w:sz w:val="24"/>
        </w:rPr>
        <w:t>Ali et al. (2022)</w:t>
      </w:r>
      <w:r>
        <w:rPr>
          <w:rFonts w:ascii="Times New Roman" w:hAnsi="Times New Roman"/>
          <w:sz w:val="24"/>
        </w:rPr>
        <w:t xml:space="preserve"> explained that manual attendance methods are time-consuming and inefficient, especially in institutions where attendance data must be accurate, retrievable, and suitable for monitoring. Their review further showed that traditional processes are often affected by record loss, proxy signing, and weak accountability. These limitations have encouraged schools and organisations to adopt automated attendance systems.</w:t>
      </w:r>
    </w:p>
    <w:p w14:paraId="3A5B3129">
      <w:pPr>
        <w:spacing w:after="120" w:line="360" w:lineRule="auto"/>
      </w:pPr>
      <w:r>
        <w:rPr>
          <w:rFonts w:ascii="Times New Roman" w:hAnsi="Times New Roman"/>
          <w:sz w:val="24"/>
        </w:rPr>
        <w:t xml:space="preserve">The introduction of mobile and web technologies has made automated attendance systems easier to deploy. </w:t>
      </w:r>
      <w:r>
        <w:rPr>
          <w:rFonts w:ascii="Times New Roman" w:hAnsi="Times New Roman"/>
          <w:b/>
          <w:bCs/>
          <w:sz w:val="24"/>
        </w:rPr>
        <w:t>Talip and Zulkifli (2019)</w:t>
      </w:r>
      <w:r>
        <w:rPr>
          <w:rFonts w:ascii="Times New Roman" w:hAnsi="Times New Roman"/>
          <w:sz w:val="24"/>
        </w:rPr>
        <w:t xml:space="preserve"> observed that QR code technology provides a practical and low-cost approach to attendance automation in academic environments. Their work showed that QR-enabled attendance solutions can reduce the stress of paper-based recording while improving speed and convenience. </w:t>
      </w:r>
      <w:r>
        <w:rPr>
          <w:rFonts w:ascii="Times New Roman" w:hAnsi="Times New Roman"/>
          <w:b/>
          <w:bCs/>
          <w:sz w:val="24"/>
        </w:rPr>
        <w:t xml:space="preserve">Iskandar et al. (2022) </w:t>
      </w:r>
      <w:r>
        <w:rPr>
          <w:rFonts w:ascii="Times New Roman" w:hAnsi="Times New Roman"/>
          <w:sz w:val="24"/>
        </w:rPr>
        <w:t>also showed that website-based student attendance systems can reduce fraud and documentation errors when compared with conventional methods.</w:t>
      </w:r>
    </w:p>
    <w:p w14:paraId="27B0B052">
      <w:pPr>
        <w:spacing w:after="120" w:line="360" w:lineRule="auto"/>
      </w:pPr>
      <w:r>
        <w:rPr>
          <w:rFonts w:ascii="Times New Roman" w:hAnsi="Times New Roman"/>
          <w:sz w:val="24"/>
        </w:rPr>
        <w:t xml:space="preserve">Research has continued to move beyond basic digital check-in systems. </w:t>
      </w:r>
      <w:r>
        <w:rPr>
          <w:rFonts w:ascii="Times New Roman" w:hAnsi="Times New Roman"/>
          <w:b/>
          <w:bCs/>
          <w:sz w:val="24"/>
        </w:rPr>
        <w:t xml:space="preserve">Ikhsan and Helmina (2024) </w:t>
      </w:r>
      <w:r>
        <w:rPr>
          <w:rFonts w:ascii="Times New Roman" w:hAnsi="Times New Roman"/>
          <w:sz w:val="24"/>
        </w:rPr>
        <w:t xml:space="preserve">demonstrated that web-based QR attendance systems can simplify institutional record keeping and reduce operational errors. </w:t>
      </w:r>
      <w:r>
        <w:rPr>
          <w:rFonts w:ascii="Times New Roman" w:hAnsi="Times New Roman"/>
          <w:b/>
          <w:bCs/>
          <w:sz w:val="24"/>
        </w:rPr>
        <w:t>Badmus et al. (2021)</w:t>
      </w:r>
      <w:r>
        <w:rPr>
          <w:rFonts w:ascii="Times New Roman" w:hAnsi="Times New Roman"/>
          <w:sz w:val="24"/>
        </w:rPr>
        <w:t xml:space="preserve"> proposed a fingerprint and RFID attendance solution to strengthen identity verification, while </w:t>
      </w:r>
      <w:r>
        <w:rPr>
          <w:rFonts w:ascii="Times New Roman" w:hAnsi="Times New Roman"/>
          <w:b/>
          <w:bCs/>
          <w:sz w:val="24"/>
        </w:rPr>
        <w:t>Sunaryono et al. (2021)</w:t>
      </w:r>
      <w:r>
        <w:rPr>
          <w:rFonts w:ascii="Times New Roman" w:hAnsi="Times New Roman"/>
          <w:sz w:val="24"/>
        </w:rPr>
        <w:t xml:space="preserve"> combined face recognition with QR-based course identification for stronger validation.</w:t>
      </w:r>
      <w:r>
        <w:rPr>
          <w:rFonts w:ascii="Times New Roman" w:hAnsi="Times New Roman"/>
          <w:b/>
          <w:bCs/>
          <w:sz w:val="24"/>
        </w:rPr>
        <w:t xml:space="preserve"> Nguyen et al. (2022) </w:t>
      </w:r>
      <w:r>
        <w:rPr>
          <w:rFonts w:ascii="Times New Roman" w:hAnsi="Times New Roman"/>
          <w:sz w:val="24"/>
        </w:rPr>
        <w:t xml:space="preserve">extended attendance system design into the Internet of Things environment through the integration of QR code, facial recognition, web services, and cloud support. </w:t>
      </w:r>
      <w:r>
        <w:rPr>
          <w:rFonts w:ascii="Times New Roman" w:hAnsi="Times New Roman"/>
          <w:b/>
          <w:bCs/>
          <w:sz w:val="24"/>
        </w:rPr>
        <w:t xml:space="preserve">Rahaman et al. (2025) </w:t>
      </w:r>
      <w:r>
        <w:rPr>
          <w:rFonts w:ascii="Times New Roman" w:hAnsi="Times New Roman"/>
          <w:sz w:val="24"/>
        </w:rPr>
        <w:t>further showed that smart attendance systems can improve classroom supervision when attendance records are linked to real-time notifications and centralised monitoring.</w:t>
      </w:r>
    </w:p>
    <w:p w14:paraId="02F205EC">
      <w:pPr>
        <w:spacing w:after="120" w:line="360" w:lineRule="auto"/>
      </w:pPr>
      <w:r>
        <w:rPr>
          <w:rFonts w:ascii="Times New Roman" w:hAnsi="Times New Roman"/>
          <w:sz w:val="24"/>
        </w:rPr>
        <w:t>Although these studies show major progress, many existing attendance solutions remain limited in one or more ways. Some require special hardware. Some focus only on a single user group. Some solve the check-in problem but do not handle student verification, course allocation, timetable structure, location-based validation, reporting, or attendance disputes in one integrated system. The system developed in this project responds to that gap by combining role-based management, registry-backed student identity, QR attendance, duplicate-scan protection, geofenced building verification, course and timetable administration, absence query handling, and attendance reporting in a single web platform.</w:t>
      </w:r>
    </w:p>
    <w:p w14:paraId="11EA50AB">
      <w:pPr>
        <w:spacing w:after="120" w:line="360" w:lineRule="auto"/>
      </w:pPr>
      <w:r>
        <w:rPr>
          <w:rFonts w:ascii="Times New Roman" w:hAnsi="Times New Roman"/>
          <w:b/>
          <w:sz w:val="24"/>
        </w:rPr>
        <w:t>1.2 Problem Statement</w:t>
      </w:r>
    </w:p>
    <w:p w14:paraId="1140CF6C">
      <w:pPr>
        <w:spacing w:after="120" w:line="360" w:lineRule="auto"/>
      </w:pPr>
      <w:r>
        <w:rPr>
          <w:rFonts w:ascii="Times New Roman" w:hAnsi="Times New Roman"/>
          <w:sz w:val="24"/>
        </w:rPr>
        <w:t>Many institutions still rely on manual attendance systems that are inefficient and vulnerable to abuse. In large classes, lecturers lose valuable lecture time while calling names or circulating attendance sheets. Attendance data may be incomplete, difficult to retrieve, or inconsistent across semesters. These problems become more serious when attendance records are needed for departmental reviews, academic counselling, or administrative reporting.</w:t>
      </w:r>
    </w:p>
    <w:p w14:paraId="47432B80">
      <w:pPr>
        <w:spacing w:after="120" w:line="360" w:lineRule="auto"/>
      </w:pPr>
      <w:r>
        <w:rPr>
          <w:rFonts w:ascii="Times New Roman" w:hAnsi="Times New Roman"/>
          <w:sz w:val="24"/>
        </w:rPr>
        <w:t>Manual attendance systems also create opportunities for impersonation and false attendance claims. Students may sign for their absent colleagues, submit attendance outside the appropriate classroom, or challenge absence records after the class with little evidence available for verification. Where there is no central registry of valid students, self-registration may also become unreliable. Without proper course and timetable control, students may even be attached to the wrong courses or receive incorrect schedule notifications.</w:t>
      </w:r>
    </w:p>
    <w:p w14:paraId="5EAE76A4">
      <w:pPr>
        <w:spacing w:after="120" w:line="360" w:lineRule="auto"/>
      </w:pPr>
      <w:r>
        <w:rPr>
          <w:rFonts w:ascii="Times New Roman" w:hAnsi="Times New Roman"/>
          <w:sz w:val="24"/>
        </w:rPr>
        <w:t>Another problem is the absence of an integrated structure that connects student identity, course registration, class timetable, class-session creation, attendance marking, lecturer follow-up, and attendance reporting in one coordinated system. In many cases, these processes are handled separately, making it difficult for administrators and lecturers to maintain a complete view of class participation.</w:t>
      </w:r>
    </w:p>
    <w:p w14:paraId="0C343FF3">
      <w:pPr>
        <w:spacing w:after="120" w:line="360" w:lineRule="auto"/>
      </w:pPr>
      <w:r>
        <w:rPr>
          <w:rFonts w:ascii="Times New Roman" w:hAnsi="Times New Roman"/>
          <w:sz w:val="24"/>
        </w:rPr>
        <w:t>The problem addressed in this study is therefore the lack of a secure, efficient, and integrated web-based class attendance management system that can reduce manual workload, improve the authenticity of attendance records, align students with the correct courses and timetable entries, support lecturer follow-up on absences, and provide reliable reports for academic decision-making.</w:t>
      </w:r>
    </w:p>
    <w:p w14:paraId="3E7AF954">
      <w:pPr>
        <w:spacing w:after="120" w:line="360" w:lineRule="auto"/>
      </w:pPr>
      <w:r>
        <w:rPr>
          <w:rFonts w:ascii="Times New Roman" w:hAnsi="Times New Roman"/>
          <w:b/>
          <w:sz w:val="24"/>
        </w:rPr>
        <w:t>1.3 Aim and Objectives</w:t>
      </w:r>
    </w:p>
    <w:p w14:paraId="371A37A1">
      <w:pPr>
        <w:spacing w:after="120" w:line="360" w:lineRule="auto"/>
      </w:pPr>
      <w:r>
        <w:rPr>
          <w:rFonts w:ascii="Times New Roman" w:hAnsi="Times New Roman"/>
          <w:sz w:val="24"/>
        </w:rPr>
        <w:t>The main aim of this project is to develop a web-based class attendance management system for academic institutions.</w:t>
      </w:r>
    </w:p>
    <w:p w14:paraId="62C3AB89">
      <w:pPr>
        <w:spacing w:after="120" w:line="360" w:lineRule="auto"/>
      </w:pPr>
      <w:r>
        <w:rPr>
          <w:rFonts w:ascii="Times New Roman" w:hAnsi="Times New Roman"/>
          <w:sz w:val="24"/>
        </w:rPr>
        <w:t>The specific objectives of the study are to:</w:t>
      </w:r>
    </w:p>
    <w:p w14:paraId="5E6228BF">
      <w:pPr>
        <w:pStyle w:val="29"/>
        <w:spacing w:after="120" w:line="360" w:lineRule="auto"/>
      </w:pPr>
      <w:r>
        <w:rPr>
          <w:rFonts w:ascii="Times New Roman" w:hAnsi="Times New Roman"/>
          <w:sz w:val="24"/>
        </w:rPr>
        <w:t>design and implement a web-based attendance management platform for administrators, lecturers, and students;</w:t>
      </w:r>
    </w:p>
    <w:p w14:paraId="25C96C70">
      <w:pPr>
        <w:pStyle w:val="29"/>
        <w:spacing w:after="120" w:line="360" w:lineRule="auto"/>
      </w:pPr>
      <w:r>
        <w:rPr>
          <w:rFonts w:ascii="Times New Roman" w:hAnsi="Times New Roman"/>
          <w:sz w:val="24"/>
        </w:rPr>
        <w:t>provide secure authentication and role-based access control for different categories of users;</w:t>
      </w:r>
    </w:p>
    <w:p w14:paraId="073D7541">
      <w:pPr>
        <w:pStyle w:val="29"/>
        <w:spacing w:after="120" w:line="360" w:lineRule="auto"/>
      </w:pPr>
      <w:r>
        <w:rPr>
          <w:rFonts w:ascii="Times New Roman" w:hAnsi="Times New Roman"/>
          <w:sz w:val="24"/>
        </w:rPr>
        <w:t>support registry-backed student signup and user management;</w:t>
      </w:r>
    </w:p>
    <w:p w14:paraId="466B745D">
      <w:pPr>
        <w:pStyle w:val="29"/>
        <w:spacing w:after="120" w:line="360" w:lineRule="auto"/>
      </w:pPr>
      <w:r>
        <w:rPr>
          <w:rFonts w:ascii="Times New Roman" w:hAnsi="Times New Roman"/>
          <w:sz w:val="24"/>
        </w:rPr>
        <w:t>manage courses, timetable information, building records, and student enrollments from a central system;</w:t>
      </w:r>
    </w:p>
    <w:p w14:paraId="07D997AC">
      <w:pPr>
        <w:pStyle w:val="29"/>
        <w:spacing w:after="120" w:line="360" w:lineRule="auto"/>
      </w:pPr>
      <w:r>
        <w:rPr>
          <w:rFonts w:ascii="Times New Roman" w:hAnsi="Times New Roman"/>
          <w:sz w:val="24"/>
        </w:rPr>
        <w:t>enable lecturers to create attendance sessions and generate QR-based session access for class attendance;</w:t>
      </w:r>
    </w:p>
    <w:p w14:paraId="25641F57">
      <w:pPr>
        <w:pStyle w:val="29"/>
        <w:spacing w:after="120" w:line="360" w:lineRule="auto"/>
      </w:pPr>
      <w:r>
        <w:rPr>
          <w:rFonts w:ascii="Times New Roman" w:hAnsi="Times New Roman"/>
          <w:sz w:val="24"/>
        </w:rPr>
        <w:t>allow students to mark attendance only for courses for which they are properly enrolled;</w:t>
      </w:r>
    </w:p>
    <w:p w14:paraId="78074DDC">
      <w:pPr>
        <w:pStyle w:val="29"/>
        <w:spacing w:after="120" w:line="360" w:lineRule="auto"/>
      </w:pPr>
      <w:r>
        <w:rPr>
          <w:rFonts w:ascii="Times New Roman" w:hAnsi="Times New Roman"/>
          <w:sz w:val="24"/>
        </w:rPr>
        <w:t>reduce duplicate or repeated attendance submission through attendance uniqueness checks and duplicate-scan protection;</w:t>
      </w:r>
    </w:p>
    <w:p w14:paraId="6DF112DB">
      <w:pPr>
        <w:pStyle w:val="29"/>
        <w:spacing w:after="120" w:line="360" w:lineRule="auto"/>
      </w:pPr>
      <w:r>
        <w:rPr>
          <w:rFonts w:ascii="Times New Roman" w:hAnsi="Times New Roman"/>
          <w:sz w:val="24"/>
        </w:rPr>
        <w:t>support late attendance classification and geofence-based classroom validation;</w:t>
      </w:r>
    </w:p>
    <w:p w14:paraId="4D961AF0">
      <w:pPr>
        <w:pStyle w:val="29"/>
        <w:spacing w:after="120" w:line="360" w:lineRule="auto"/>
      </w:pPr>
      <w:r>
        <w:rPr>
          <w:rFonts w:ascii="Times New Roman" w:hAnsi="Times New Roman"/>
          <w:sz w:val="24"/>
        </w:rPr>
        <w:t>generate lecturer follow-up queries automatically for students who miss a closed session; and</w:t>
      </w:r>
    </w:p>
    <w:p w14:paraId="30854F7C">
      <w:pPr>
        <w:pStyle w:val="29"/>
        <w:spacing w:after="120" w:line="360" w:lineRule="auto"/>
      </w:pPr>
      <w:r>
        <w:rPr>
          <w:rFonts w:ascii="Times New Roman" w:hAnsi="Times New Roman"/>
          <w:sz w:val="24"/>
        </w:rPr>
        <w:t>provide dashboards, notifications, and exportable reports that improve monitoring and decision-making.</w:t>
      </w:r>
    </w:p>
    <w:p w14:paraId="3201068E">
      <w:pPr>
        <w:spacing w:after="120" w:line="360" w:lineRule="auto"/>
      </w:pPr>
      <w:r>
        <w:rPr>
          <w:rFonts w:ascii="Times New Roman" w:hAnsi="Times New Roman"/>
          <w:b/>
          <w:sz w:val="24"/>
        </w:rPr>
        <w:t>1.4 Scope of the Study</w:t>
      </w:r>
    </w:p>
    <w:p w14:paraId="2C40C542">
      <w:pPr>
        <w:spacing w:after="120" w:line="360" w:lineRule="auto"/>
      </w:pPr>
      <w:r>
        <w:rPr>
          <w:rFonts w:ascii="Times New Roman" w:hAnsi="Times New Roman"/>
          <w:sz w:val="24"/>
        </w:rPr>
        <w:t>This study is limited to the design and implementation of a web-based class attendance management system for use in an academic environment. The system covers the following areas:</w:t>
      </w:r>
    </w:p>
    <w:p w14:paraId="46CC44BA">
      <w:pPr>
        <w:pStyle w:val="29"/>
        <w:numPr>
          <w:ilvl w:val="0"/>
          <w:numId w:val="7"/>
        </w:numPr>
        <w:tabs>
          <w:tab w:val="clear" w:pos="425"/>
        </w:tabs>
        <w:bidi w:val="0"/>
        <w:ind w:left="425" w:leftChars="0" w:hanging="425" w:firstLineChars="0"/>
      </w:pPr>
      <w:r>
        <w:t>user authentication and password management;</w:t>
      </w:r>
    </w:p>
    <w:p w14:paraId="6AEB9B10">
      <w:pPr>
        <w:pStyle w:val="29"/>
        <w:numPr>
          <w:ilvl w:val="0"/>
          <w:numId w:val="7"/>
        </w:numPr>
        <w:tabs>
          <w:tab w:val="clear" w:pos="425"/>
        </w:tabs>
        <w:bidi w:val="0"/>
        <w:ind w:left="425" w:leftChars="0" w:hanging="425" w:firstLineChars="0"/>
      </w:pPr>
      <w:r>
        <w:t>role-based access for administrators, lecturers, and students;</w:t>
      </w:r>
    </w:p>
    <w:p w14:paraId="7BFF6A01">
      <w:pPr>
        <w:pStyle w:val="29"/>
        <w:numPr>
          <w:ilvl w:val="0"/>
          <w:numId w:val="7"/>
        </w:numPr>
        <w:tabs>
          <w:tab w:val="clear" w:pos="425"/>
        </w:tabs>
        <w:bidi w:val="0"/>
        <w:ind w:left="425" w:leftChars="0" w:hanging="425" w:firstLineChars="0"/>
      </w:pPr>
      <w:r>
        <w:t>registry creation and student identity verification;</w:t>
      </w:r>
    </w:p>
    <w:p w14:paraId="34370414">
      <w:pPr>
        <w:pStyle w:val="29"/>
        <w:numPr>
          <w:ilvl w:val="0"/>
          <w:numId w:val="7"/>
        </w:numPr>
        <w:tabs>
          <w:tab w:val="clear" w:pos="425"/>
        </w:tabs>
        <w:bidi w:val="0"/>
        <w:ind w:left="425" w:leftChars="0" w:hanging="425" w:firstLineChars="0"/>
      </w:pPr>
      <w:r>
        <w:t>course management, course assignment, and enrollment management;</w:t>
      </w:r>
    </w:p>
    <w:p w14:paraId="290C38CD">
      <w:pPr>
        <w:pStyle w:val="29"/>
        <w:numPr>
          <w:ilvl w:val="0"/>
          <w:numId w:val="7"/>
        </w:numPr>
        <w:tabs>
          <w:tab w:val="clear" w:pos="425"/>
        </w:tabs>
        <w:bidi w:val="0"/>
        <w:ind w:left="425" w:leftChars="0" w:hanging="425" w:firstLineChars="0"/>
      </w:pPr>
      <w:r>
        <w:t>timetable and course-schedule management;</w:t>
      </w:r>
    </w:p>
    <w:p w14:paraId="1CC4A3D4">
      <w:pPr>
        <w:pStyle w:val="29"/>
        <w:numPr>
          <w:ilvl w:val="0"/>
          <w:numId w:val="7"/>
        </w:numPr>
        <w:tabs>
          <w:tab w:val="clear" w:pos="425"/>
        </w:tabs>
        <w:bidi w:val="0"/>
        <w:ind w:left="425" w:leftChars="0" w:hanging="425" w:firstLineChars="0"/>
      </w:pPr>
      <w:r>
        <w:t>building and geofence configuration for attendance sessions;</w:t>
      </w:r>
    </w:p>
    <w:p w14:paraId="43A6392F">
      <w:pPr>
        <w:pStyle w:val="29"/>
        <w:numPr>
          <w:ilvl w:val="0"/>
          <w:numId w:val="7"/>
        </w:numPr>
        <w:tabs>
          <w:tab w:val="clear" w:pos="425"/>
        </w:tabs>
        <w:bidi w:val="0"/>
        <w:ind w:left="425" w:leftChars="0" w:hanging="425" w:firstLineChars="0"/>
      </w:pPr>
      <w:r>
        <w:t>creation of attendance sessions by lecturers;</w:t>
      </w:r>
    </w:p>
    <w:p w14:paraId="3674A6AD">
      <w:pPr>
        <w:pStyle w:val="29"/>
        <w:numPr>
          <w:ilvl w:val="0"/>
          <w:numId w:val="7"/>
        </w:numPr>
        <w:tabs>
          <w:tab w:val="clear" w:pos="425"/>
        </w:tabs>
        <w:bidi w:val="0"/>
        <w:ind w:left="425" w:leftChars="0" w:hanging="425" w:firstLineChars="0"/>
      </w:pPr>
      <w:r>
        <w:t>QR code and session-code based attendance marking by students;</w:t>
      </w:r>
    </w:p>
    <w:p w14:paraId="0FDFC3C1">
      <w:pPr>
        <w:pStyle w:val="29"/>
        <w:numPr>
          <w:ilvl w:val="0"/>
          <w:numId w:val="7"/>
        </w:numPr>
        <w:tabs>
          <w:tab w:val="clear" w:pos="425"/>
        </w:tabs>
        <w:bidi w:val="0"/>
        <w:ind w:left="425" w:leftChars="0" w:hanging="425" w:firstLineChars="0"/>
      </w:pPr>
      <w:r>
        <w:t>attendance validation, duplicate protection, and late status handling;</w:t>
      </w:r>
    </w:p>
    <w:p w14:paraId="6B6E5E06">
      <w:pPr>
        <w:pStyle w:val="29"/>
        <w:numPr>
          <w:ilvl w:val="0"/>
          <w:numId w:val="7"/>
        </w:numPr>
        <w:tabs>
          <w:tab w:val="clear" w:pos="425"/>
        </w:tabs>
        <w:bidi w:val="0"/>
        <w:ind w:left="425" w:leftChars="0" w:hanging="425" w:firstLineChars="0"/>
      </w:pPr>
      <w:r>
        <w:t>lecturer absence-query management;</w:t>
      </w:r>
    </w:p>
    <w:p w14:paraId="3F0648D1">
      <w:pPr>
        <w:pStyle w:val="29"/>
        <w:numPr>
          <w:ilvl w:val="0"/>
          <w:numId w:val="7"/>
        </w:numPr>
        <w:tabs>
          <w:tab w:val="clear" w:pos="425"/>
        </w:tabs>
        <w:bidi w:val="0"/>
        <w:ind w:left="425" w:leftChars="0" w:hanging="425" w:firstLineChars="0"/>
      </w:pPr>
      <w:r>
        <w:t>dashboard analytics, notifications, and personal attendance history; and</w:t>
      </w:r>
    </w:p>
    <w:p w14:paraId="366B4A8B">
      <w:pPr>
        <w:pStyle w:val="29"/>
        <w:numPr>
          <w:ilvl w:val="0"/>
          <w:numId w:val="7"/>
        </w:numPr>
        <w:tabs>
          <w:tab w:val="clear" w:pos="425"/>
        </w:tabs>
        <w:bidi w:val="0"/>
        <w:ind w:left="425" w:leftChars="0" w:hanging="425" w:firstLineChars="0"/>
      </w:pPr>
      <w:r>
        <w:t>export of attendance reports in CSV and PDF formats.</w:t>
      </w:r>
    </w:p>
    <w:p w14:paraId="6EE69F9B">
      <w:pPr>
        <w:spacing w:after="120" w:line="360" w:lineRule="auto"/>
      </w:pPr>
      <w:r>
        <w:rPr>
          <w:rFonts w:ascii="Times New Roman" w:hAnsi="Times New Roman"/>
          <w:sz w:val="24"/>
        </w:rPr>
        <w:t>The study does not cover biometric hardware such as fingerprint devices or facial recognition cameras. It also does not implement institution-wide enterprise integration with external student information systems. The timetable parser is designed around the available institutional format, but exact behaviour still depends on the consistency of uploaded timetable data.</w:t>
      </w:r>
    </w:p>
    <w:p w14:paraId="01E1512A">
      <w:pPr>
        <w:spacing w:after="120" w:line="360" w:lineRule="auto"/>
      </w:pPr>
      <w:r>
        <w:rPr>
          <w:rFonts w:ascii="Times New Roman" w:hAnsi="Times New Roman"/>
          <w:b/>
          <w:sz w:val="24"/>
        </w:rPr>
        <w:t>1.5 Justification of the Study</w:t>
      </w:r>
    </w:p>
    <w:p w14:paraId="54AB1AD6">
      <w:pPr>
        <w:spacing w:after="120" w:line="360" w:lineRule="auto"/>
      </w:pPr>
      <w:r>
        <w:rPr>
          <w:rFonts w:ascii="Times New Roman" w:hAnsi="Times New Roman"/>
          <w:sz w:val="24"/>
        </w:rPr>
        <w:t>This study is justified by the increasing need to replace manual attendance processes with secure and manageable digital alternatives. Manual systems consume time, create room for impersonation, and make historical attendance review difficult. Automated attendance systems help to improve monitoring, record preservation, and operational efficiency.</w:t>
      </w:r>
    </w:p>
    <w:p w14:paraId="7F9DEB3F">
      <w:pPr>
        <w:spacing w:after="120" w:line="360" w:lineRule="auto"/>
      </w:pPr>
      <w:r>
        <w:rPr>
          <w:rFonts w:ascii="Times New Roman" w:hAnsi="Times New Roman"/>
          <w:b/>
          <w:bCs/>
          <w:sz w:val="24"/>
        </w:rPr>
        <w:t xml:space="preserve">Ali et al. (2022) </w:t>
      </w:r>
      <w:r>
        <w:rPr>
          <w:rFonts w:ascii="Times New Roman" w:hAnsi="Times New Roman"/>
          <w:sz w:val="24"/>
        </w:rPr>
        <w:t>showed that automated attendance systems are increasingly important because they improve speed and reduce the weaknesses associated with manual methods.</w:t>
      </w:r>
      <w:r>
        <w:rPr>
          <w:rFonts w:ascii="Times New Roman" w:hAnsi="Times New Roman"/>
          <w:b/>
          <w:bCs/>
          <w:sz w:val="24"/>
        </w:rPr>
        <w:t xml:space="preserve"> Talip and Zulkifli (2019)</w:t>
      </w:r>
      <w:r>
        <w:rPr>
          <w:rFonts w:ascii="Times New Roman" w:hAnsi="Times New Roman"/>
          <w:sz w:val="24"/>
        </w:rPr>
        <w:t xml:space="preserve"> demonstrated that QR code attendance systems are practical and low-cost for educational institutions. </w:t>
      </w:r>
      <w:r>
        <w:rPr>
          <w:rFonts w:ascii="Times New Roman" w:hAnsi="Times New Roman"/>
          <w:b/>
          <w:bCs/>
          <w:sz w:val="24"/>
        </w:rPr>
        <w:t>Iskandar et al. (2022)</w:t>
      </w:r>
      <w:r>
        <w:rPr>
          <w:rFonts w:ascii="Times New Roman" w:hAnsi="Times New Roman"/>
          <w:sz w:val="24"/>
        </w:rPr>
        <w:t xml:space="preserve"> further explained that web-based attendance systems reduce fraud and human error. These findings support the relevance of this project.</w:t>
      </w:r>
    </w:p>
    <w:p w14:paraId="453C0FB1">
      <w:pPr>
        <w:spacing w:after="120" w:line="360" w:lineRule="auto"/>
      </w:pPr>
      <w:r>
        <w:rPr>
          <w:rFonts w:ascii="Times New Roman" w:hAnsi="Times New Roman"/>
          <w:sz w:val="24"/>
        </w:rPr>
        <w:t>The present study is also justified because it goes beyond simple attendance capture. It combines student verification through an institutional registry, course and level matching, timetable-aware course selection, geofenced session control, lecturer follow-up on absences, and exportable reports in one system. This integrated approach makes the project more relevant to real institutional needs.</w:t>
      </w:r>
    </w:p>
    <w:p w14:paraId="16E3AA65">
      <w:pPr>
        <w:spacing w:after="120" w:line="360" w:lineRule="auto"/>
      </w:pPr>
      <w:r>
        <w:rPr>
          <w:rFonts w:ascii="Times New Roman" w:hAnsi="Times New Roman"/>
          <w:sz w:val="24"/>
        </w:rPr>
        <w:t>Finally, the study contributes to the wider digital transformation of academic administration. By improving accuracy, transparency, accessibility, and accountability in class attendance management, the system provides practical value to students, lecturers, and school management.</w:t>
      </w:r>
    </w:p>
    <w:p w14:paraId="5DDFEE48">
      <w:pPr>
        <w:spacing w:after="120" w:line="360" w:lineRule="auto"/>
      </w:pPr>
      <w:r>
        <w:br w:type="page"/>
      </w:r>
    </w:p>
    <w:p w14:paraId="040E7104">
      <w:pPr>
        <w:jc w:val="center"/>
      </w:pPr>
      <w:r>
        <w:rPr>
          <w:rFonts w:ascii="Times New Roman" w:hAnsi="Times New Roman"/>
          <w:b/>
          <w:sz w:val="28"/>
        </w:rPr>
        <w:t>CHAPTER TWO</w:t>
      </w:r>
    </w:p>
    <w:p w14:paraId="197A6698">
      <w:pPr>
        <w:jc w:val="center"/>
      </w:pPr>
      <w:r>
        <w:rPr>
          <w:rFonts w:ascii="Times New Roman" w:hAnsi="Times New Roman"/>
          <w:b/>
          <w:sz w:val="24"/>
        </w:rPr>
        <w:t>LITERATURE REVIEW</w:t>
      </w:r>
    </w:p>
    <w:p w14:paraId="380632DE">
      <w:pPr>
        <w:spacing w:after="120" w:line="360" w:lineRule="auto"/>
      </w:pPr>
      <w:r>
        <w:rPr>
          <w:rFonts w:ascii="Times New Roman" w:hAnsi="Times New Roman"/>
          <w:b/>
          <w:sz w:val="24"/>
        </w:rPr>
        <w:t>2.0 Introduction</w:t>
      </w:r>
    </w:p>
    <w:p w14:paraId="1FED8FED">
      <w:pPr>
        <w:spacing w:after="120" w:line="360" w:lineRule="auto"/>
      </w:pPr>
      <w:r>
        <w:rPr>
          <w:rFonts w:ascii="Times New Roman" w:hAnsi="Times New Roman"/>
          <w:sz w:val="24"/>
        </w:rPr>
        <w:t>This chapter reviews literature related to attendance management systems, with emphasis on the transition from manual attendance methods to automated, web-based, QR-based, and intelligent attendance solutions. The review is important because it shows how researchers and institutions have approached attendance management over time, the strengths and weaknesses of those approaches, and the gap that the present study addresses. Attention is placed on systems that improve speed, accuracy, verification, accountability, and ease of administration in educational settings.</w:t>
      </w:r>
    </w:p>
    <w:p w14:paraId="3EE53187">
      <w:pPr>
        <w:spacing w:after="120" w:line="360" w:lineRule="auto"/>
      </w:pPr>
      <w:r>
        <w:rPr>
          <w:rFonts w:ascii="Times New Roman" w:hAnsi="Times New Roman"/>
          <w:b/>
          <w:sz w:val="24"/>
        </w:rPr>
        <w:t>2.1 Evolution of Attendance Management Systems</w:t>
      </w:r>
    </w:p>
    <w:p w14:paraId="204A4090">
      <w:pPr>
        <w:spacing w:after="120" w:line="360" w:lineRule="auto"/>
      </w:pPr>
      <w:r>
        <w:rPr>
          <w:rFonts w:ascii="Times New Roman" w:hAnsi="Times New Roman"/>
          <w:sz w:val="24"/>
        </w:rPr>
        <w:t>Attendance management began with traditional manual methods such as paper registers, oral roll-call, and signature sheets. These methods were easy to introduce, but they became less effective as class sizes increased and institutions required faster and more reliable records.</w:t>
      </w:r>
    </w:p>
    <w:p w14:paraId="3A9BA890">
      <w:pPr>
        <w:spacing w:after="120" w:line="360" w:lineRule="auto"/>
      </w:pPr>
      <w:r>
        <w:rPr>
          <w:rFonts w:ascii="Times New Roman" w:hAnsi="Times New Roman"/>
          <w:b/>
          <w:bCs/>
          <w:sz w:val="24"/>
        </w:rPr>
        <w:t>Ali et al. (2022)</w:t>
      </w:r>
      <w:r>
        <w:rPr>
          <w:rFonts w:ascii="Times New Roman" w:hAnsi="Times New Roman"/>
          <w:sz w:val="24"/>
        </w:rPr>
        <w:t>, in their systematic literature review, noted that manual attendance systems are time-consuming, inefficient, and vulnerable to impersonation and data loss. Their review showed that attendance management has gradually evolved toward barcode systems, RFID systems, biometric systems, and web-based platforms. This evolution reflects the need to reduce fraud, increase speed, and centralise record storage.</w:t>
      </w:r>
    </w:p>
    <w:p w14:paraId="29601002">
      <w:pPr>
        <w:spacing w:after="120" w:line="360" w:lineRule="auto"/>
      </w:pPr>
      <w:r>
        <w:rPr>
          <w:rFonts w:ascii="Times New Roman" w:hAnsi="Times New Roman"/>
          <w:b/>
          <w:bCs/>
          <w:sz w:val="24"/>
        </w:rPr>
        <w:t>Talip and Zulkifli (2019)</w:t>
      </w:r>
      <w:r>
        <w:rPr>
          <w:rFonts w:ascii="Times New Roman" w:hAnsi="Times New Roman"/>
          <w:sz w:val="24"/>
        </w:rPr>
        <w:t xml:space="preserve"> noted that QR codes provide an affordable alternative in attendance automation because they are easy to generate and scan without specialised hardware. </w:t>
      </w:r>
      <w:r>
        <w:rPr>
          <w:rFonts w:ascii="Times New Roman" w:hAnsi="Times New Roman"/>
          <w:b/>
          <w:bCs/>
          <w:sz w:val="24"/>
        </w:rPr>
        <w:t>Iskandar et al. (2022)</w:t>
      </w:r>
      <w:r>
        <w:rPr>
          <w:rFonts w:ascii="Times New Roman" w:hAnsi="Times New Roman"/>
          <w:sz w:val="24"/>
        </w:rPr>
        <w:t xml:space="preserve"> similarly argued that higher institutions that still depend on conventional attendance systems face serious risks of human error and manipulation. These studies show a clear transition from paper-based recording to smart attendance environments supported by digital verification.</w:t>
      </w:r>
    </w:p>
    <w:p w14:paraId="3C9AE6FE">
      <w:pPr>
        <w:spacing w:after="120" w:line="360" w:lineRule="auto"/>
      </w:pPr>
      <w:r>
        <w:rPr>
          <w:rFonts w:ascii="Times New Roman" w:hAnsi="Times New Roman"/>
          <w:b/>
          <w:sz w:val="24"/>
        </w:rPr>
        <w:t>2.2 Importance of Accurate Attendance Monitoring in Educational Institutions</w:t>
      </w:r>
    </w:p>
    <w:p w14:paraId="0050315E">
      <w:pPr>
        <w:spacing w:after="120" w:line="360" w:lineRule="auto"/>
      </w:pPr>
      <w:r>
        <w:rPr>
          <w:rFonts w:ascii="Times New Roman" w:hAnsi="Times New Roman"/>
          <w:sz w:val="24"/>
        </w:rPr>
        <w:t>Attendance monitoring is more than the act of marking presence or absence. It provides measurable evidence of student participation, supports class control, and helps administrators identify irregular attendance patterns that may affect academic performance.</w:t>
      </w:r>
    </w:p>
    <w:p w14:paraId="19687C8E">
      <w:pPr>
        <w:spacing w:after="120" w:line="360" w:lineRule="auto"/>
      </w:pPr>
      <w:r>
        <w:rPr>
          <w:rFonts w:ascii="Times New Roman" w:hAnsi="Times New Roman"/>
          <w:b/>
          <w:bCs/>
          <w:sz w:val="24"/>
        </w:rPr>
        <w:t>Ali et al. (2022)</w:t>
      </w:r>
      <w:r>
        <w:rPr>
          <w:rFonts w:ascii="Times New Roman" w:hAnsi="Times New Roman"/>
          <w:sz w:val="24"/>
        </w:rPr>
        <w:t xml:space="preserve"> emphasised that attendance systems are important monitoring tools because they help organisations and universities track user participation more accurately. </w:t>
      </w:r>
      <w:r>
        <w:rPr>
          <w:rFonts w:ascii="Times New Roman" w:hAnsi="Times New Roman"/>
          <w:b/>
          <w:bCs/>
          <w:sz w:val="24"/>
        </w:rPr>
        <w:t>Rahaman et al. (2025)</w:t>
      </w:r>
      <w:r>
        <w:rPr>
          <w:rFonts w:ascii="Times New Roman" w:hAnsi="Times New Roman"/>
          <w:sz w:val="24"/>
        </w:rPr>
        <w:t xml:space="preserve">, in the SmartPresence study, explained that attendance systems become more valuable when they support real-time awareness, timely follow-up, and better classroom management. </w:t>
      </w:r>
      <w:r>
        <w:rPr>
          <w:rFonts w:ascii="Times New Roman" w:hAnsi="Times New Roman"/>
          <w:b/>
          <w:bCs/>
          <w:sz w:val="24"/>
        </w:rPr>
        <w:t>Ikhsan and Helmina (2024)</w:t>
      </w:r>
      <w:r>
        <w:rPr>
          <w:rFonts w:ascii="Times New Roman" w:hAnsi="Times New Roman"/>
          <w:sz w:val="24"/>
        </w:rPr>
        <w:t xml:space="preserve"> also demonstrated that poor attendance control can disrupt institutional administration, especially where records affect accountability or later reporting.</w:t>
      </w:r>
    </w:p>
    <w:p w14:paraId="5EF1541D">
      <w:pPr>
        <w:spacing w:after="120" w:line="360" w:lineRule="auto"/>
      </w:pPr>
      <w:r>
        <w:rPr>
          <w:rFonts w:ascii="Times New Roman" w:hAnsi="Times New Roman"/>
          <w:sz w:val="24"/>
        </w:rPr>
        <w:t>These observations show that accurate attendance monitoring is necessary for discipline, planning, academic quality assurance, and transparent record keeping.</w:t>
      </w:r>
    </w:p>
    <w:p w14:paraId="39AACD1D">
      <w:pPr>
        <w:spacing w:after="120" w:line="360" w:lineRule="auto"/>
      </w:pPr>
      <w:r>
        <w:rPr>
          <w:rFonts w:ascii="Times New Roman" w:hAnsi="Times New Roman"/>
          <w:b/>
          <w:sz w:val="24"/>
        </w:rPr>
        <w:t>2.3 Review of Web-Based Attendance Management System Design</w:t>
      </w:r>
    </w:p>
    <w:p w14:paraId="05ED3713">
      <w:pPr>
        <w:spacing w:after="120" w:line="360" w:lineRule="auto"/>
      </w:pPr>
      <w:r>
        <w:rPr>
          <w:rFonts w:ascii="Times New Roman" w:hAnsi="Times New Roman"/>
          <w:sz w:val="24"/>
        </w:rPr>
        <w:t xml:space="preserve">Web-based attendance systems have become popular because they are accessible through browsers, centralise records, and are easier to deploy than hardware-heavy solutions. </w:t>
      </w:r>
      <w:r>
        <w:rPr>
          <w:rFonts w:ascii="Times New Roman" w:hAnsi="Times New Roman"/>
          <w:b/>
          <w:bCs/>
          <w:sz w:val="24"/>
        </w:rPr>
        <w:t xml:space="preserve">Iskandar et al. (2022) </w:t>
      </w:r>
      <w:r>
        <w:rPr>
          <w:rFonts w:ascii="Times New Roman" w:hAnsi="Times New Roman"/>
          <w:sz w:val="24"/>
        </w:rPr>
        <w:t xml:space="preserve">designed a web-based student attendance system that used QR codes as an auxiliary medium and concluded that the web approach reduced both human error and documentation problems. </w:t>
      </w:r>
      <w:r>
        <w:rPr>
          <w:rFonts w:ascii="Times New Roman" w:hAnsi="Times New Roman"/>
          <w:b/>
          <w:bCs/>
          <w:sz w:val="24"/>
        </w:rPr>
        <w:t xml:space="preserve">Ikhsan and Helmina (2024) </w:t>
      </w:r>
      <w:r>
        <w:rPr>
          <w:rFonts w:ascii="Times New Roman" w:hAnsi="Times New Roman"/>
          <w:sz w:val="24"/>
        </w:rPr>
        <w:t>also used a web-based QR approach and found that it simplified attendance management in the university setting.</w:t>
      </w:r>
    </w:p>
    <w:p w14:paraId="3558A772">
      <w:pPr>
        <w:spacing w:after="120" w:line="360" w:lineRule="auto"/>
      </w:pPr>
      <w:r>
        <w:rPr>
          <w:rFonts w:ascii="Times New Roman" w:hAnsi="Times New Roman"/>
          <w:b/>
          <w:bCs/>
          <w:sz w:val="24"/>
        </w:rPr>
        <w:t xml:space="preserve">Talip and Zulkifli (2019) </w:t>
      </w:r>
      <w:r>
        <w:rPr>
          <w:rFonts w:ascii="Times New Roman" w:hAnsi="Times New Roman"/>
          <w:sz w:val="24"/>
        </w:rPr>
        <w:t xml:space="preserve">proposed a mobile attendance system using QR code technology and showed that it improved attendance-taking convenience. </w:t>
      </w:r>
      <w:r>
        <w:rPr>
          <w:rFonts w:ascii="Times New Roman" w:hAnsi="Times New Roman"/>
          <w:b/>
          <w:bCs/>
          <w:sz w:val="24"/>
        </w:rPr>
        <w:t xml:space="preserve">Nguyen et al. (2022) </w:t>
      </w:r>
      <w:r>
        <w:rPr>
          <w:rFonts w:ascii="Times New Roman" w:hAnsi="Times New Roman"/>
          <w:sz w:val="24"/>
        </w:rPr>
        <w:t xml:space="preserve">combined QR code, cloud support, facial recognition, and IoT concepts in a broader smart attendance framework. </w:t>
      </w:r>
      <w:r>
        <w:rPr>
          <w:rFonts w:ascii="Times New Roman" w:hAnsi="Times New Roman"/>
          <w:b/>
          <w:bCs/>
          <w:sz w:val="24"/>
        </w:rPr>
        <w:t>Rahaman et al. (2025)</w:t>
      </w:r>
      <w:r>
        <w:rPr>
          <w:rFonts w:ascii="Times New Roman" w:hAnsi="Times New Roman"/>
          <w:sz w:val="24"/>
        </w:rPr>
        <w:t xml:space="preserve"> extended the discussion by showing how attendance systems can incorporate real-time notification logic and smarter monitoring behaviour.</w:t>
      </w:r>
    </w:p>
    <w:p w14:paraId="0ECF1ADA">
      <w:pPr>
        <w:spacing w:after="120" w:line="360" w:lineRule="auto"/>
      </w:pPr>
      <w:r>
        <w:rPr>
          <w:rFonts w:ascii="Times New Roman" w:hAnsi="Times New Roman"/>
          <w:sz w:val="24"/>
        </w:rPr>
        <w:t>Although these systems are useful, many of them either depend heavily on specialised infrastructure or focus mainly on attendance capture without fully integrating student verification, course assignment, timetable control, query management, and reporting. The present study responds to this gap by integrating those features into one web-based system.</w:t>
      </w:r>
    </w:p>
    <w:p w14:paraId="55EE36C9">
      <w:pPr>
        <w:spacing w:after="120" w:line="360" w:lineRule="auto"/>
      </w:pPr>
      <w:r>
        <w:rPr>
          <w:rFonts w:ascii="Times New Roman" w:hAnsi="Times New Roman"/>
          <w:b/>
          <w:sz w:val="24"/>
        </w:rPr>
        <w:t>2.4 Terminology</w:t>
      </w:r>
    </w:p>
    <w:p w14:paraId="5875A1C1">
      <w:pPr>
        <w:spacing w:after="120" w:line="360" w:lineRule="auto"/>
      </w:pPr>
      <w:r>
        <w:rPr>
          <w:rFonts w:ascii="Times New Roman" w:hAnsi="Times New Roman"/>
          <w:sz w:val="24"/>
        </w:rPr>
        <w:t>The following terms are central to this study:</w:t>
      </w:r>
    </w:p>
    <w:p w14:paraId="1CC0FEDC">
      <w:pPr>
        <w:numPr>
          <w:ilvl w:val="0"/>
          <w:numId w:val="8"/>
        </w:numPr>
        <w:tabs>
          <w:tab w:val="clear" w:pos="425"/>
        </w:tabs>
        <w:spacing w:after="120" w:line="360" w:lineRule="auto"/>
        <w:ind w:left="425" w:leftChars="0" w:hanging="425" w:firstLineChars="0"/>
      </w:pPr>
      <w:r>
        <w:rPr>
          <w:rFonts w:ascii="Times New Roman" w:hAnsi="Times New Roman"/>
          <w:b/>
          <w:bCs/>
          <w:sz w:val="24"/>
        </w:rPr>
        <w:t>Attendance Management System</w:t>
      </w:r>
      <w:r>
        <w:rPr>
          <w:rFonts w:ascii="Times New Roman" w:hAnsi="Times New Roman"/>
          <w:sz w:val="24"/>
        </w:rPr>
        <w:t>: A software-based platform used to record, validate, monitor, and report user presence or absence in an institution.</w:t>
      </w:r>
    </w:p>
    <w:p w14:paraId="6AB7412B">
      <w:pPr>
        <w:numPr>
          <w:ilvl w:val="0"/>
          <w:numId w:val="8"/>
        </w:numPr>
        <w:spacing w:after="120" w:line="360" w:lineRule="auto"/>
        <w:ind w:left="425" w:leftChars="0" w:hanging="425" w:firstLineChars="0"/>
      </w:pPr>
      <w:r>
        <w:rPr>
          <w:rFonts w:ascii="Times New Roman" w:hAnsi="Times New Roman"/>
          <w:b/>
          <w:bCs/>
          <w:sz w:val="24"/>
        </w:rPr>
        <w:t>Web-Based System</w:t>
      </w:r>
      <w:r>
        <w:rPr>
          <w:rFonts w:ascii="Times New Roman" w:hAnsi="Times New Roman"/>
          <w:sz w:val="24"/>
        </w:rPr>
        <w:t>: A system that is accessed through a web browser over a network.</w:t>
      </w:r>
    </w:p>
    <w:p w14:paraId="01D85B83">
      <w:pPr>
        <w:numPr>
          <w:ilvl w:val="0"/>
          <w:numId w:val="8"/>
        </w:numPr>
        <w:spacing w:after="120" w:line="360" w:lineRule="auto"/>
        <w:ind w:left="425" w:leftChars="0" w:hanging="425" w:firstLineChars="0"/>
      </w:pPr>
      <w:r>
        <w:rPr>
          <w:rFonts w:ascii="Times New Roman" w:hAnsi="Times New Roman"/>
          <w:b/>
          <w:bCs/>
          <w:sz w:val="24"/>
        </w:rPr>
        <w:t>QR Code</w:t>
      </w:r>
      <w:r>
        <w:rPr>
          <w:rFonts w:ascii="Times New Roman" w:hAnsi="Times New Roman"/>
          <w:sz w:val="24"/>
        </w:rPr>
        <w:t>: A machine-readable code used in this study to encode attendance session information for rapid class check-in.</w:t>
      </w:r>
    </w:p>
    <w:p w14:paraId="244D46EE">
      <w:pPr>
        <w:numPr>
          <w:ilvl w:val="0"/>
          <w:numId w:val="8"/>
        </w:numPr>
        <w:spacing w:after="120" w:line="360" w:lineRule="auto"/>
        <w:ind w:left="425" w:leftChars="0" w:hanging="425" w:firstLineChars="0"/>
      </w:pPr>
      <w:r>
        <w:rPr>
          <w:rFonts w:ascii="Times New Roman" w:hAnsi="Times New Roman"/>
          <w:b/>
          <w:bCs/>
          <w:sz w:val="24"/>
        </w:rPr>
        <w:t>Session Code</w:t>
      </w:r>
      <w:r>
        <w:rPr>
          <w:rFonts w:ascii="Times New Roman" w:hAnsi="Times New Roman"/>
          <w:sz w:val="24"/>
        </w:rPr>
        <w:t>: A unique code generated for a particular attendance session.</w:t>
      </w:r>
    </w:p>
    <w:p w14:paraId="352A9C52">
      <w:pPr>
        <w:numPr>
          <w:ilvl w:val="0"/>
          <w:numId w:val="8"/>
        </w:numPr>
        <w:spacing w:after="120" w:line="360" w:lineRule="auto"/>
        <w:ind w:left="425" w:leftChars="0" w:hanging="425" w:firstLineChars="0"/>
      </w:pPr>
      <w:r>
        <w:rPr>
          <w:rFonts w:ascii="Times New Roman" w:hAnsi="Times New Roman"/>
          <w:b/>
          <w:bCs/>
          <w:sz w:val="24"/>
        </w:rPr>
        <w:t>Student Registry</w:t>
      </w:r>
      <w:r>
        <w:rPr>
          <w:rFonts w:ascii="Times New Roman" w:hAnsi="Times New Roman"/>
          <w:sz w:val="24"/>
        </w:rPr>
        <w:t>: A controlled institutional record of valid students used to verify student identity during signup.</w:t>
      </w:r>
    </w:p>
    <w:p w14:paraId="18642C9E">
      <w:pPr>
        <w:numPr>
          <w:ilvl w:val="0"/>
          <w:numId w:val="8"/>
        </w:numPr>
        <w:spacing w:after="120" w:line="360" w:lineRule="auto"/>
        <w:ind w:left="425" w:leftChars="0" w:hanging="425" w:firstLineChars="0"/>
      </w:pPr>
      <w:r>
        <w:rPr>
          <w:rFonts w:ascii="Times New Roman" w:hAnsi="Times New Roman"/>
          <w:b/>
          <w:bCs/>
          <w:sz w:val="24"/>
        </w:rPr>
        <w:t>Enrollment</w:t>
      </w:r>
      <w:r>
        <w:rPr>
          <w:rFonts w:ascii="Times New Roman" w:hAnsi="Times New Roman"/>
          <w:sz w:val="24"/>
        </w:rPr>
        <w:t>: The formal link between a student and a course for a specified semester and academic year.</w:t>
      </w:r>
    </w:p>
    <w:p w14:paraId="312DC8F8">
      <w:pPr>
        <w:numPr>
          <w:ilvl w:val="0"/>
          <w:numId w:val="8"/>
        </w:numPr>
        <w:spacing w:after="120" w:line="360" w:lineRule="auto"/>
        <w:ind w:left="425" w:leftChars="0" w:hanging="425" w:firstLineChars="0"/>
      </w:pPr>
      <w:r>
        <w:rPr>
          <w:rFonts w:ascii="Times New Roman" w:hAnsi="Times New Roman"/>
          <w:b/>
          <w:bCs/>
          <w:sz w:val="24"/>
        </w:rPr>
        <w:t>Geofence</w:t>
      </w:r>
      <w:r>
        <w:rPr>
          <w:rFonts w:ascii="Times New Roman" w:hAnsi="Times New Roman"/>
          <w:sz w:val="24"/>
        </w:rPr>
        <w:t>: A virtual attendance boundary defined by geographical coordinates and a radius.</w:t>
      </w:r>
    </w:p>
    <w:p w14:paraId="076C44EC">
      <w:pPr>
        <w:numPr>
          <w:ilvl w:val="0"/>
          <w:numId w:val="8"/>
        </w:numPr>
        <w:spacing w:after="120" w:line="360" w:lineRule="auto"/>
        <w:ind w:left="425" w:leftChars="0" w:hanging="425" w:firstLineChars="0"/>
      </w:pPr>
      <w:r>
        <w:rPr>
          <w:rFonts w:ascii="Times New Roman" w:hAnsi="Times New Roman"/>
          <w:b/>
          <w:bCs/>
          <w:sz w:val="24"/>
        </w:rPr>
        <w:t>Role-Based Access Control</w:t>
      </w:r>
      <w:r>
        <w:rPr>
          <w:rFonts w:ascii="Times New Roman" w:hAnsi="Times New Roman"/>
          <w:sz w:val="24"/>
        </w:rPr>
        <w:t>: A security structure that assigns different permissions to users based on role, such as admin, lecturer, or student.</w:t>
      </w:r>
    </w:p>
    <w:p w14:paraId="7068C8C7">
      <w:pPr>
        <w:numPr>
          <w:ilvl w:val="0"/>
          <w:numId w:val="8"/>
        </w:numPr>
        <w:spacing w:after="120" w:line="360" w:lineRule="auto"/>
        <w:ind w:left="425" w:leftChars="0" w:hanging="425" w:firstLineChars="0"/>
      </w:pPr>
      <w:r>
        <w:rPr>
          <w:rFonts w:ascii="Times New Roman" w:hAnsi="Times New Roman"/>
          <w:b/>
          <w:bCs/>
          <w:sz w:val="24"/>
        </w:rPr>
        <w:t>Absence Query</w:t>
      </w:r>
      <w:r>
        <w:rPr>
          <w:rFonts w:ascii="Times New Roman" w:hAnsi="Times New Roman"/>
          <w:sz w:val="24"/>
        </w:rPr>
        <w:t>: A lecturer follow-up record created for a student who was not marked present after a session is closed.</w:t>
      </w:r>
    </w:p>
    <w:p w14:paraId="3A896B44">
      <w:pPr>
        <w:spacing w:after="120" w:line="360" w:lineRule="auto"/>
      </w:pPr>
      <w:r>
        <w:rPr>
          <w:rFonts w:ascii="Times New Roman" w:hAnsi="Times New Roman"/>
          <w:b/>
          <w:sz w:val="24"/>
        </w:rPr>
        <w:t>2.4.1 Manual Attendance Versus Automated Attendance Systems</w:t>
      </w:r>
    </w:p>
    <w:p w14:paraId="48A65D31">
      <w:pPr>
        <w:spacing w:after="120" w:line="360" w:lineRule="auto"/>
      </w:pPr>
      <w:r>
        <w:rPr>
          <w:rFonts w:ascii="Times New Roman" w:hAnsi="Times New Roman"/>
          <w:sz w:val="24"/>
        </w:rPr>
        <w:t>Manual attendance systems rely on human effort and usually involve paper registers or verbal roll-call. Their major weaknesses include slow processing, easy impersonation, poor storage, and difficulty in retrieving historical records.</w:t>
      </w:r>
    </w:p>
    <w:p w14:paraId="0D3BB982">
      <w:pPr>
        <w:spacing w:after="120" w:line="360" w:lineRule="auto"/>
      </w:pPr>
      <w:r>
        <w:rPr>
          <w:rFonts w:ascii="Times New Roman" w:hAnsi="Times New Roman"/>
          <w:b/>
          <w:bCs/>
          <w:sz w:val="24"/>
        </w:rPr>
        <w:t>Ali et al. (2022)</w:t>
      </w:r>
      <w:r>
        <w:rPr>
          <w:rFonts w:ascii="Times New Roman" w:hAnsi="Times New Roman"/>
          <w:sz w:val="24"/>
        </w:rPr>
        <w:t xml:space="preserve"> linked the growth of automated attendance systems directly to the weaknesses of manual approaches. </w:t>
      </w:r>
      <w:r>
        <w:rPr>
          <w:rFonts w:ascii="Times New Roman" w:hAnsi="Times New Roman"/>
          <w:b/>
          <w:bCs/>
          <w:sz w:val="24"/>
        </w:rPr>
        <w:t xml:space="preserve">Talip and Zulkifli (2019) </w:t>
      </w:r>
      <w:r>
        <w:rPr>
          <w:rFonts w:ascii="Times New Roman" w:hAnsi="Times New Roman"/>
          <w:sz w:val="24"/>
        </w:rPr>
        <w:t xml:space="preserve">argued that QR code technology offers a practical way to automate attendance without the high cost of some other technologies. </w:t>
      </w:r>
      <w:r>
        <w:rPr>
          <w:rFonts w:ascii="Times New Roman" w:hAnsi="Times New Roman"/>
          <w:b/>
          <w:bCs/>
          <w:sz w:val="24"/>
        </w:rPr>
        <w:t>Badmus et al. (2021)</w:t>
      </w:r>
      <w:r>
        <w:rPr>
          <w:rFonts w:ascii="Times New Roman" w:hAnsi="Times New Roman"/>
          <w:sz w:val="24"/>
        </w:rPr>
        <w:t xml:space="preserve"> proposed a hybrid biometric and RFID model with stronger verification, but such systems require additional infrastructure.</w:t>
      </w:r>
    </w:p>
    <w:p w14:paraId="1EDFD83E">
      <w:pPr>
        <w:spacing w:after="120" w:line="360" w:lineRule="auto"/>
      </w:pPr>
      <w:r>
        <w:rPr>
          <w:rFonts w:ascii="Times New Roman" w:hAnsi="Times New Roman"/>
          <w:sz w:val="24"/>
        </w:rPr>
        <w:t>This comparison shows that automated systems are better suited to institutions that need accuracy, speed, accountability, and long-term record management.</w:t>
      </w:r>
    </w:p>
    <w:p w14:paraId="73DF0AFE">
      <w:pPr>
        <w:spacing w:after="120" w:line="360" w:lineRule="auto"/>
      </w:pPr>
      <w:r>
        <w:rPr>
          <w:rFonts w:ascii="Times New Roman" w:hAnsi="Times New Roman"/>
          <w:b/>
          <w:sz w:val="24"/>
        </w:rPr>
        <w:t>2.5 Components of an Attendance Management System</w:t>
      </w:r>
    </w:p>
    <w:p w14:paraId="0CC923A4">
      <w:pPr>
        <w:spacing w:after="120" w:line="360" w:lineRule="auto"/>
      </w:pPr>
      <w:r>
        <w:rPr>
          <w:rFonts w:ascii="Times New Roman" w:hAnsi="Times New Roman"/>
          <w:sz w:val="24"/>
        </w:rPr>
        <w:t>An attendance management system is made up of several interacting components that support secure and reliable operation.</w:t>
      </w:r>
    </w:p>
    <w:p w14:paraId="27906473">
      <w:pPr>
        <w:spacing w:after="120" w:line="360" w:lineRule="auto"/>
      </w:pPr>
      <w:r>
        <w:rPr>
          <w:rFonts w:ascii="Times New Roman" w:hAnsi="Times New Roman"/>
          <w:b/>
          <w:sz w:val="24"/>
        </w:rPr>
        <w:t>2.5.1 User and Access Management</w:t>
      </w:r>
    </w:p>
    <w:p w14:paraId="462936F5">
      <w:pPr>
        <w:spacing w:after="120" w:line="360" w:lineRule="auto"/>
      </w:pPr>
      <w:r>
        <w:rPr>
          <w:rFonts w:ascii="Times New Roman" w:hAnsi="Times New Roman"/>
          <w:sz w:val="24"/>
        </w:rPr>
        <w:t>A good attendance system must manage administrators, lecturers, and students differently. Administrators need system-wide control, lecturers need course and session management, while students need controlled access to attendance and personal records. Role-based access control improves both usability and security.</w:t>
      </w:r>
    </w:p>
    <w:p w14:paraId="2443C83B">
      <w:pPr>
        <w:spacing w:after="120" w:line="360" w:lineRule="auto"/>
      </w:pPr>
      <w:r>
        <w:rPr>
          <w:rFonts w:ascii="Times New Roman" w:hAnsi="Times New Roman"/>
          <w:b/>
          <w:sz w:val="24"/>
        </w:rPr>
        <w:t>2.5.2 Course, Registry, and Enrollment Management</w:t>
      </w:r>
    </w:p>
    <w:p w14:paraId="6308A4AE">
      <w:pPr>
        <w:spacing w:after="120" w:line="360" w:lineRule="auto"/>
      </w:pPr>
      <w:r>
        <w:rPr>
          <w:rFonts w:ascii="Times New Roman" w:hAnsi="Times New Roman"/>
          <w:sz w:val="24"/>
        </w:rPr>
        <w:t>Attendance is only meaningful when it is linked to valid academic records. A student should not be able to mark attendance for a course that the student is not registered for. Student registry records help verify identity, while enrollment records define the courses that belong to each student in a given semester.</w:t>
      </w:r>
    </w:p>
    <w:p w14:paraId="6479297B">
      <w:pPr>
        <w:spacing w:after="120" w:line="360" w:lineRule="auto"/>
      </w:pPr>
      <w:r>
        <w:rPr>
          <w:rFonts w:ascii="Times New Roman" w:hAnsi="Times New Roman"/>
          <w:b/>
          <w:sz w:val="24"/>
        </w:rPr>
        <w:t>2.5.3 Session Creation and QR Code Generation</w:t>
      </w:r>
    </w:p>
    <w:p w14:paraId="7E93F414">
      <w:pPr>
        <w:spacing w:after="120" w:line="360" w:lineRule="auto"/>
      </w:pPr>
      <w:r>
        <w:rPr>
          <w:rFonts w:ascii="Times New Roman" w:hAnsi="Times New Roman"/>
          <w:sz w:val="24"/>
        </w:rPr>
        <w:t>Modern attendance systems often create a time-bound class session and assign a unique session code. A QR code may then be generated from that session information. This helps ensure that attendance is tied to a specific class event rather than remaining permanently open.</w:t>
      </w:r>
    </w:p>
    <w:p w14:paraId="76A844FD">
      <w:pPr>
        <w:spacing w:after="120" w:line="360" w:lineRule="auto"/>
      </w:pPr>
      <w:r>
        <w:rPr>
          <w:rFonts w:ascii="Times New Roman" w:hAnsi="Times New Roman"/>
          <w:b/>
          <w:sz w:val="24"/>
        </w:rPr>
        <w:t>2.5.4 Attendance Capture and Validation</w:t>
      </w:r>
    </w:p>
    <w:p w14:paraId="398D5C55">
      <w:pPr>
        <w:spacing w:after="120" w:line="360" w:lineRule="auto"/>
      </w:pPr>
      <w:r>
        <w:rPr>
          <w:rFonts w:ascii="Times New Roman" w:hAnsi="Times New Roman"/>
          <w:sz w:val="24"/>
        </w:rPr>
        <w:t>Attendance capture refers to the process through which presence is recorded. Validation mechanisms may include QR scanning, manual code entry, biometric verification, location checks, course-enrollment checks, or duplicate-prevention logic. The stronger the validation layer, the more reliable the attendance record becomes.</w:t>
      </w:r>
    </w:p>
    <w:p w14:paraId="03254BFC">
      <w:pPr>
        <w:spacing w:after="120" w:line="360" w:lineRule="auto"/>
      </w:pPr>
      <w:r>
        <w:rPr>
          <w:rFonts w:ascii="Times New Roman" w:hAnsi="Times New Roman"/>
          <w:b/>
          <w:sz w:val="24"/>
        </w:rPr>
        <w:t>2.6 Attendance Marking Methods</w:t>
      </w:r>
    </w:p>
    <w:p w14:paraId="67975FFF">
      <w:pPr>
        <w:spacing w:after="120" w:line="360" w:lineRule="auto"/>
      </w:pPr>
      <w:r>
        <w:rPr>
          <w:rFonts w:ascii="Times New Roman" w:hAnsi="Times New Roman"/>
          <w:sz w:val="24"/>
        </w:rPr>
        <w:t xml:space="preserve">Existing attendance systems use several methods for recording attendance. </w:t>
      </w:r>
      <w:r>
        <w:rPr>
          <w:rFonts w:ascii="Times New Roman" w:hAnsi="Times New Roman"/>
          <w:b/>
          <w:bCs/>
          <w:sz w:val="24"/>
        </w:rPr>
        <w:t>Badmus et al. (2021)</w:t>
      </w:r>
      <w:r>
        <w:rPr>
          <w:rFonts w:ascii="Times New Roman" w:hAnsi="Times New Roman"/>
          <w:sz w:val="24"/>
        </w:rPr>
        <w:t xml:space="preserve"> used fingerprint and RFID for stronger identity verification. </w:t>
      </w:r>
      <w:r>
        <w:rPr>
          <w:rFonts w:ascii="Times New Roman" w:hAnsi="Times New Roman"/>
          <w:b/>
          <w:bCs/>
          <w:sz w:val="24"/>
        </w:rPr>
        <w:t>Sunaryono et al. (2021)</w:t>
      </w:r>
      <w:r>
        <w:rPr>
          <w:rFonts w:ascii="Times New Roman" w:hAnsi="Times New Roman"/>
          <w:sz w:val="24"/>
        </w:rPr>
        <w:t xml:space="preserve"> used face recognition with QR-supported course identification.</w:t>
      </w:r>
      <w:r>
        <w:rPr>
          <w:rFonts w:ascii="Times New Roman" w:hAnsi="Times New Roman"/>
          <w:b/>
          <w:bCs/>
          <w:sz w:val="24"/>
        </w:rPr>
        <w:t xml:space="preserve"> Talip and Zulkifli (2019) </w:t>
      </w:r>
      <w:r>
        <w:rPr>
          <w:rFonts w:ascii="Times New Roman" w:hAnsi="Times New Roman"/>
          <w:sz w:val="24"/>
        </w:rPr>
        <w:t xml:space="preserve">used QR codes because of their low cost and ease of deployment. </w:t>
      </w:r>
      <w:r>
        <w:rPr>
          <w:rFonts w:ascii="Times New Roman" w:hAnsi="Times New Roman"/>
          <w:b/>
          <w:bCs/>
          <w:sz w:val="24"/>
        </w:rPr>
        <w:t xml:space="preserve">Rahaman et al. (2025) </w:t>
      </w:r>
      <w:r>
        <w:rPr>
          <w:rFonts w:ascii="Times New Roman" w:hAnsi="Times New Roman"/>
          <w:sz w:val="24"/>
        </w:rPr>
        <w:t>proposed Wi-Fi-based presence detection.</w:t>
      </w:r>
    </w:p>
    <w:p w14:paraId="000FDE4D">
      <w:pPr>
        <w:spacing w:after="120" w:line="360" w:lineRule="auto"/>
      </w:pPr>
      <w:r>
        <w:rPr>
          <w:rFonts w:ascii="Times New Roman" w:hAnsi="Times New Roman"/>
          <w:sz w:val="24"/>
        </w:rPr>
        <w:t>Among these methods, QR-based attendance remains attractive for school environments because it is affordable, relatively easy to implement, and can be strengthened with additional controls such as course enrollment checks, late thresholds, and geofencing.</w:t>
      </w:r>
    </w:p>
    <w:p w14:paraId="2EA3BD1A">
      <w:pPr>
        <w:spacing w:after="120" w:line="360" w:lineRule="auto"/>
      </w:pPr>
      <w:r>
        <w:rPr>
          <w:rFonts w:ascii="Times New Roman" w:hAnsi="Times New Roman"/>
          <w:b/>
          <w:sz w:val="24"/>
        </w:rPr>
        <w:t>2.7 Technologies for Web-Based Attendance Systems</w:t>
      </w:r>
    </w:p>
    <w:p w14:paraId="64BA8C13">
      <w:pPr>
        <w:spacing w:after="120" w:line="360" w:lineRule="auto"/>
      </w:pPr>
      <w:r>
        <w:rPr>
          <w:rFonts w:ascii="Times New Roman" w:hAnsi="Times New Roman"/>
          <w:sz w:val="24"/>
        </w:rPr>
        <w:t>The development of a web-based attendance system typically depends on frontend technologies, backend services, database systems, QR libraries, and security mechanisms. Web technologies support accessibility through browsers. Backend APIs process requests and enforce system logic. Databases store persistent records such as users, courses, sessions, and attendance entries.</w:t>
      </w:r>
    </w:p>
    <w:p w14:paraId="3910499F">
      <w:pPr>
        <w:spacing w:after="120" w:line="360" w:lineRule="auto"/>
      </w:pPr>
      <w:r>
        <w:rPr>
          <w:rFonts w:ascii="Times New Roman" w:hAnsi="Times New Roman"/>
          <w:b/>
          <w:bCs/>
          <w:sz w:val="24"/>
        </w:rPr>
        <w:t xml:space="preserve">Nguyen et al. (2022) </w:t>
      </w:r>
      <w:r>
        <w:rPr>
          <w:rFonts w:ascii="Times New Roman" w:hAnsi="Times New Roman"/>
          <w:sz w:val="24"/>
        </w:rPr>
        <w:t>showed that attendance systems can combine multiple technologies effectively when their roles are well defined. The present study follows the same principle by combining browser access, database-backed validation, QR attendance, and timetable-linked records within one integrated system.</w:t>
      </w:r>
    </w:p>
    <w:p w14:paraId="5BD06BD7">
      <w:pPr>
        <w:spacing w:after="120" w:line="360" w:lineRule="auto"/>
      </w:pPr>
      <w:r>
        <w:rPr>
          <w:rFonts w:ascii="Times New Roman" w:hAnsi="Times New Roman"/>
          <w:b/>
          <w:sz w:val="24"/>
        </w:rPr>
        <w:t>2.8 Security, Accuracy, and Reliability Considerations</w:t>
      </w:r>
    </w:p>
    <w:p w14:paraId="34AC3A5C">
      <w:pPr>
        <w:spacing w:after="120" w:line="360" w:lineRule="auto"/>
      </w:pPr>
      <w:r>
        <w:rPr>
          <w:rFonts w:ascii="Times New Roman" w:hAnsi="Times New Roman"/>
          <w:sz w:val="24"/>
        </w:rPr>
        <w:t>Security, accuracy, and reliability are central to attendance system design.</w:t>
      </w:r>
      <w:r>
        <w:rPr>
          <w:rFonts w:ascii="Times New Roman" w:hAnsi="Times New Roman"/>
          <w:b/>
          <w:bCs/>
          <w:sz w:val="24"/>
        </w:rPr>
        <w:t xml:space="preserve"> Badmus et al. (2021) </w:t>
      </w:r>
      <w:r>
        <w:rPr>
          <w:rFonts w:ascii="Times New Roman" w:hAnsi="Times New Roman"/>
          <w:sz w:val="24"/>
        </w:rPr>
        <w:t xml:space="preserve">stressed the importance of identity verification, while </w:t>
      </w:r>
      <w:r>
        <w:rPr>
          <w:rFonts w:ascii="Times New Roman" w:hAnsi="Times New Roman"/>
          <w:b/>
          <w:bCs/>
          <w:sz w:val="24"/>
        </w:rPr>
        <w:t>Sunaryono et al. (2021)</w:t>
      </w:r>
      <w:r>
        <w:rPr>
          <w:rFonts w:ascii="Times New Roman" w:hAnsi="Times New Roman"/>
          <w:sz w:val="24"/>
        </w:rPr>
        <w:t xml:space="preserve"> showed that hybrid validation can reduce false attendance claims.</w:t>
      </w:r>
      <w:r>
        <w:rPr>
          <w:rFonts w:ascii="Times New Roman" w:hAnsi="Times New Roman"/>
          <w:b/>
          <w:bCs/>
          <w:sz w:val="24"/>
        </w:rPr>
        <w:t xml:space="preserve"> Ali et al. (2022)</w:t>
      </w:r>
      <w:r>
        <w:rPr>
          <w:rFonts w:ascii="Times New Roman" w:hAnsi="Times New Roman"/>
          <w:sz w:val="24"/>
        </w:rPr>
        <w:t xml:space="preserve"> concluded that future attendance systems should continue improving validation, technology selection, and implementation practicality.</w:t>
      </w:r>
    </w:p>
    <w:p w14:paraId="0E0E3A51">
      <w:pPr>
        <w:spacing w:after="120" w:line="360" w:lineRule="auto"/>
      </w:pPr>
      <w:r>
        <w:rPr>
          <w:rFonts w:ascii="Times New Roman" w:hAnsi="Times New Roman"/>
          <w:sz w:val="24"/>
        </w:rPr>
        <w:t>In the present study, these concerns are addressed through hashed passwords, JWT authentication, role-based access control, attendance uniqueness checks, enrollment validation, time-based status classification, and geofence-based classroom verification.</w:t>
      </w:r>
    </w:p>
    <w:p w14:paraId="059E3F8A">
      <w:pPr>
        <w:spacing w:after="120" w:line="360" w:lineRule="auto"/>
      </w:pPr>
      <w:r>
        <w:rPr>
          <w:rFonts w:ascii="Times New Roman" w:hAnsi="Times New Roman"/>
          <w:b/>
          <w:sz w:val="24"/>
        </w:rPr>
        <w:t>2.9 Design Requirements and Information</w:t>
      </w:r>
    </w:p>
    <w:p w14:paraId="605A4E16">
      <w:pPr>
        <w:spacing w:after="120" w:line="360" w:lineRule="auto"/>
      </w:pPr>
      <w:r>
        <w:rPr>
          <w:rFonts w:ascii="Times New Roman" w:hAnsi="Times New Roman"/>
          <w:sz w:val="24"/>
        </w:rPr>
        <w:t>The reviewed literature shows that an effective attendance system must satisfy both functional and non-functional requirements.</w:t>
      </w:r>
    </w:p>
    <w:p w14:paraId="48DEF477">
      <w:pPr>
        <w:spacing w:after="120" w:line="360" w:lineRule="auto"/>
      </w:pPr>
      <w:r>
        <w:rPr>
          <w:rFonts w:ascii="Times New Roman" w:hAnsi="Times New Roman"/>
          <w:b/>
          <w:sz w:val="24"/>
        </w:rPr>
        <w:t>2.9.1 Functional Requirements</w:t>
      </w:r>
    </w:p>
    <w:p w14:paraId="3AC09B14">
      <w:pPr>
        <w:spacing w:after="120" w:line="360" w:lineRule="auto"/>
        <w:rPr>
          <w:rFonts w:ascii="Times New Roman" w:hAnsi="Times New Roman"/>
          <w:sz w:val="24"/>
        </w:rPr>
      </w:pPr>
      <w:r>
        <w:rPr>
          <w:rFonts w:ascii="Times New Roman" w:hAnsi="Times New Roman"/>
          <w:sz w:val="24"/>
        </w:rPr>
        <w:t>The system should be able to:</w:t>
      </w:r>
    </w:p>
    <w:p w14:paraId="6E8FA6EF">
      <w:pPr>
        <w:numPr>
          <w:ilvl w:val="0"/>
          <w:numId w:val="9"/>
        </w:numPr>
        <w:spacing w:after="120" w:line="360" w:lineRule="auto"/>
        <w:rPr>
          <w:rFonts w:hint="default" w:ascii="Times New Roman" w:hAnsi="Times New Roman"/>
          <w:sz w:val="24"/>
          <w:lang w:val="en-US"/>
        </w:rPr>
      </w:pPr>
      <w:r>
        <w:rPr>
          <w:rFonts w:hint="default"/>
          <w:sz w:val="24"/>
          <w:lang w:val="en-US"/>
        </w:rPr>
        <w:t xml:space="preserve">Register and authenticate users  </w:t>
      </w:r>
    </w:p>
    <w:p w14:paraId="658026A4">
      <w:pPr>
        <w:numPr>
          <w:ilvl w:val="0"/>
          <w:numId w:val="9"/>
        </w:numPr>
        <w:spacing w:after="120" w:line="360" w:lineRule="auto"/>
        <w:rPr>
          <w:rFonts w:hint="default" w:ascii="Times New Roman" w:hAnsi="Times New Roman"/>
          <w:sz w:val="24"/>
          <w:lang w:val="en-US"/>
        </w:rPr>
      </w:pPr>
      <w:r>
        <w:rPr>
          <w:rFonts w:hint="default"/>
          <w:sz w:val="24"/>
          <w:lang w:val="en-US"/>
        </w:rPr>
        <w:t xml:space="preserve">Manage student registry record </w:t>
      </w:r>
    </w:p>
    <w:p w14:paraId="2559D3EF">
      <w:pPr>
        <w:numPr>
          <w:ilvl w:val="0"/>
          <w:numId w:val="9"/>
        </w:numPr>
        <w:spacing w:after="120" w:line="360" w:lineRule="auto"/>
        <w:rPr>
          <w:rFonts w:hint="default" w:ascii="Times New Roman" w:hAnsi="Times New Roman"/>
          <w:sz w:val="24"/>
          <w:lang w:val="en-US"/>
        </w:rPr>
      </w:pPr>
      <w:r>
        <w:rPr>
          <w:rFonts w:hint="default"/>
          <w:sz w:val="24"/>
          <w:lang w:val="en-US"/>
        </w:rPr>
        <w:t xml:space="preserve">Assign roles and permissions </w:t>
      </w:r>
    </w:p>
    <w:p w14:paraId="5C19D850">
      <w:pPr>
        <w:numPr>
          <w:ilvl w:val="0"/>
          <w:numId w:val="9"/>
        </w:numPr>
        <w:spacing w:after="120" w:line="360" w:lineRule="auto"/>
        <w:rPr>
          <w:rFonts w:hint="default" w:ascii="Times New Roman" w:hAnsi="Times New Roman"/>
          <w:sz w:val="24"/>
          <w:lang w:val="en-US"/>
        </w:rPr>
      </w:pPr>
      <w:r>
        <w:rPr>
          <w:rFonts w:hint="default"/>
          <w:sz w:val="24"/>
          <w:lang w:val="en-US"/>
        </w:rPr>
        <w:t xml:space="preserve">Manage course , buildings and timeble records </w:t>
      </w:r>
    </w:p>
    <w:p w14:paraId="3057DC73">
      <w:pPr>
        <w:numPr>
          <w:ilvl w:val="0"/>
          <w:numId w:val="9"/>
        </w:numPr>
        <w:spacing w:after="120" w:line="360" w:lineRule="auto"/>
        <w:rPr>
          <w:rFonts w:hint="default" w:ascii="Times New Roman" w:hAnsi="Times New Roman"/>
          <w:sz w:val="24"/>
          <w:lang w:val="en-US"/>
        </w:rPr>
      </w:pPr>
      <w:r>
        <w:rPr>
          <w:rFonts w:hint="default"/>
          <w:sz w:val="24"/>
          <w:lang w:val="en-US"/>
        </w:rPr>
        <w:t>Create class sessions and generate QR-supported session access</w:t>
      </w:r>
    </w:p>
    <w:p w14:paraId="691E0C12">
      <w:pPr>
        <w:numPr>
          <w:ilvl w:val="0"/>
          <w:numId w:val="9"/>
        </w:numPr>
        <w:spacing w:after="120" w:line="360" w:lineRule="auto"/>
        <w:rPr>
          <w:rFonts w:hint="default" w:ascii="Times New Roman" w:hAnsi="Times New Roman"/>
          <w:sz w:val="24"/>
          <w:lang w:val="en-US"/>
        </w:rPr>
      </w:pPr>
      <w:r>
        <w:rPr>
          <w:rFonts w:hint="default"/>
          <w:sz w:val="24"/>
          <w:lang w:val="en-US"/>
        </w:rPr>
        <w:t xml:space="preserve">Allow student to mark attendance securely </w:t>
      </w:r>
    </w:p>
    <w:p w14:paraId="3EB8264B">
      <w:pPr>
        <w:numPr>
          <w:ilvl w:val="0"/>
          <w:numId w:val="9"/>
        </w:numPr>
        <w:spacing w:after="120" w:line="360" w:lineRule="auto"/>
        <w:rPr>
          <w:rFonts w:hint="default" w:ascii="Times New Roman" w:hAnsi="Times New Roman"/>
          <w:sz w:val="24"/>
          <w:lang w:val="en-US"/>
        </w:rPr>
      </w:pPr>
      <w:r>
        <w:rPr>
          <w:rFonts w:hint="default"/>
          <w:sz w:val="24"/>
          <w:lang w:val="en-US"/>
        </w:rPr>
        <w:t xml:space="preserve">Prevent duplicate attendance submission </w:t>
      </w:r>
    </w:p>
    <w:p w14:paraId="24F95901">
      <w:pPr>
        <w:numPr>
          <w:ilvl w:val="0"/>
          <w:numId w:val="9"/>
        </w:numPr>
        <w:spacing w:after="120" w:line="360" w:lineRule="auto"/>
        <w:rPr>
          <w:rFonts w:hint="default" w:ascii="Times New Roman" w:hAnsi="Times New Roman"/>
          <w:sz w:val="24"/>
          <w:lang w:val="en-US"/>
        </w:rPr>
      </w:pPr>
      <w:r>
        <w:rPr>
          <w:rFonts w:hint="default"/>
          <w:sz w:val="24"/>
          <w:lang w:val="en-US"/>
        </w:rPr>
        <w:t>Classify attendance as present or late where appropriate</w:t>
      </w:r>
    </w:p>
    <w:p w14:paraId="5DBED289">
      <w:pPr>
        <w:numPr>
          <w:ilvl w:val="0"/>
          <w:numId w:val="9"/>
        </w:numPr>
        <w:spacing w:after="120" w:line="360" w:lineRule="auto"/>
        <w:rPr>
          <w:rFonts w:hint="default" w:ascii="Times New Roman" w:hAnsi="Times New Roman"/>
          <w:sz w:val="24"/>
          <w:lang w:val="en-US"/>
        </w:rPr>
      </w:pPr>
      <w:r>
        <w:rPr>
          <w:rFonts w:hint="default"/>
          <w:sz w:val="24"/>
          <w:lang w:val="en-US"/>
        </w:rPr>
        <w:t xml:space="preserve">Create and manage absence queries </w:t>
      </w:r>
    </w:p>
    <w:p w14:paraId="172BC4CC">
      <w:pPr>
        <w:numPr>
          <w:ilvl w:val="0"/>
          <w:numId w:val="9"/>
        </w:numPr>
        <w:spacing w:after="120" w:line="360" w:lineRule="auto"/>
        <w:rPr>
          <w:rFonts w:hint="default" w:ascii="Times New Roman" w:hAnsi="Times New Roman"/>
          <w:sz w:val="24"/>
          <w:lang w:val="en-US"/>
        </w:rPr>
      </w:pPr>
      <w:r>
        <w:rPr>
          <w:rFonts w:hint="default"/>
          <w:sz w:val="24"/>
          <w:lang w:val="en-US"/>
        </w:rPr>
        <w:t xml:space="preserve">Suport dashboard monitoring and notifications </w:t>
      </w:r>
    </w:p>
    <w:p w14:paraId="4A9574A8">
      <w:pPr>
        <w:numPr>
          <w:ilvl w:val="0"/>
          <w:numId w:val="9"/>
        </w:numPr>
        <w:spacing w:after="120" w:line="360" w:lineRule="auto"/>
        <w:rPr>
          <w:rFonts w:hint="default" w:ascii="Times New Roman" w:hAnsi="Times New Roman"/>
          <w:sz w:val="24"/>
          <w:lang w:val="en-US"/>
        </w:rPr>
      </w:pPr>
      <w:r>
        <w:rPr>
          <w:rFonts w:hint="default"/>
          <w:sz w:val="24"/>
          <w:lang w:val="en-US"/>
        </w:rPr>
        <w:t>Export attendance report</w:t>
      </w:r>
    </w:p>
    <w:p w14:paraId="4F983729">
      <w:pPr>
        <w:spacing w:after="120" w:line="360" w:lineRule="auto"/>
      </w:pPr>
      <w:r>
        <w:rPr>
          <w:rFonts w:ascii="Times New Roman" w:hAnsi="Times New Roman"/>
          <w:b/>
          <w:sz w:val="24"/>
        </w:rPr>
        <w:t>2.9.2 Non-Functional Requirements</w:t>
      </w:r>
    </w:p>
    <w:p w14:paraId="6DFC54DC">
      <w:pPr>
        <w:numPr>
          <w:numId w:val="0"/>
        </w:numPr>
        <w:spacing w:after="120" w:line="360" w:lineRule="auto"/>
        <w:ind w:leftChars="0"/>
      </w:pPr>
      <w:r>
        <w:rPr>
          <w:rFonts w:ascii="Times New Roman" w:hAnsi="Times New Roman"/>
          <w:sz w:val="24"/>
        </w:rPr>
        <w:t>The system should also satisfy non-functional requirements such as:</w:t>
      </w:r>
    </w:p>
    <w:p w14:paraId="14ABCBDF">
      <w:pPr>
        <w:pStyle w:val="29"/>
        <w:numPr>
          <w:ilvl w:val="0"/>
          <w:numId w:val="10"/>
        </w:numPr>
        <w:tabs>
          <w:tab w:val="clear" w:pos="360"/>
        </w:tabs>
        <w:spacing w:after="120" w:line="360" w:lineRule="auto"/>
        <w:ind w:leftChars="0"/>
      </w:pPr>
      <w:r>
        <w:rPr>
          <w:rFonts w:hint="default"/>
          <w:lang w:val="en-US"/>
        </w:rPr>
        <w:t>Security</w:t>
      </w:r>
    </w:p>
    <w:p w14:paraId="6E4E44B0">
      <w:pPr>
        <w:pStyle w:val="29"/>
        <w:numPr>
          <w:ilvl w:val="0"/>
          <w:numId w:val="10"/>
        </w:numPr>
        <w:tabs>
          <w:tab w:val="clear" w:pos="360"/>
        </w:tabs>
        <w:spacing w:after="120" w:line="360" w:lineRule="auto"/>
        <w:ind w:leftChars="0"/>
      </w:pPr>
      <w:r>
        <w:rPr>
          <w:rFonts w:hint="default"/>
          <w:lang w:val="en-US"/>
        </w:rPr>
        <w:t xml:space="preserve">Reliability </w:t>
      </w:r>
    </w:p>
    <w:p w14:paraId="4D1C4EAC">
      <w:pPr>
        <w:pStyle w:val="29"/>
        <w:numPr>
          <w:ilvl w:val="0"/>
          <w:numId w:val="10"/>
        </w:numPr>
        <w:tabs>
          <w:tab w:val="clear" w:pos="360"/>
        </w:tabs>
        <w:spacing w:after="120" w:line="360" w:lineRule="auto"/>
        <w:ind w:leftChars="0"/>
      </w:pPr>
      <w:r>
        <w:rPr>
          <w:rFonts w:hint="default"/>
          <w:lang w:val="en-US"/>
        </w:rPr>
        <w:t xml:space="preserve">Maintainability </w:t>
      </w:r>
    </w:p>
    <w:p w14:paraId="112B8CE3">
      <w:pPr>
        <w:pStyle w:val="29"/>
        <w:numPr>
          <w:ilvl w:val="0"/>
          <w:numId w:val="10"/>
        </w:numPr>
        <w:tabs>
          <w:tab w:val="clear" w:pos="360"/>
        </w:tabs>
        <w:spacing w:after="120" w:line="360" w:lineRule="auto"/>
        <w:ind w:leftChars="0"/>
      </w:pPr>
      <w:r>
        <w:rPr>
          <w:rFonts w:hint="default"/>
          <w:lang w:val="en-US"/>
        </w:rPr>
        <w:t xml:space="preserve">Usability </w:t>
      </w:r>
    </w:p>
    <w:p w14:paraId="752F4917">
      <w:pPr>
        <w:pStyle w:val="29"/>
        <w:numPr>
          <w:ilvl w:val="0"/>
          <w:numId w:val="10"/>
        </w:numPr>
        <w:tabs>
          <w:tab w:val="clear" w:pos="360"/>
        </w:tabs>
        <w:spacing w:after="120" w:line="360" w:lineRule="auto"/>
        <w:ind w:leftChars="0"/>
      </w:pPr>
      <w:r>
        <w:rPr>
          <w:rFonts w:hint="default"/>
          <w:lang w:val="en-US"/>
        </w:rPr>
        <w:t xml:space="preserve">Scalability for typical institutional use </w:t>
      </w:r>
    </w:p>
    <w:p w14:paraId="4C623085">
      <w:pPr>
        <w:pStyle w:val="29"/>
        <w:numPr>
          <w:ilvl w:val="0"/>
          <w:numId w:val="10"/>
        </w:numPr>
        <w:tabs>
          <w:tab w:val="clear" w:pos="360"/>
        </w:tabs>
        <w:spacing w:after="120" w:line="360" w:lineRule="auto"/>
        <w:ind w:leftChars="0"/>
      </w:pPr>
      <w:r>
        <w:rPr>
          <w:rFonts w:hint="default"/>
          <w:lang w:val="en-US"/>
        </w:rPr>
        <w:t xml:space="preserve">Acceptable response time across common user device  </w:t>
      </w:r>
    </w:p>
    <w:p w14:paraId="48DEBF00">
      <w:pPr>
        <w:spacing w:after="120" w:line="360" w:lineRule="auto"/>
      </w:pPr>
      <w:r>
        <w:rPr>
          <w:rFonts w:ascii="Times New Roman" w:hAnsi="Times New Roman"/>
          <w:b/>
          <w:sz w:val="24"/>
        </w:rPr>
        <w:t>2.9.3 Gaps in Existing Approaches and Basis for the Proposed System</w:t>
      </w:r>
    </w:p>
    <w:p w14:paraId="771AE271">
      <w:pPr>
        <w:spacing w:after="120" w:line="360" w:lineRule="auto"/>
      </w:pPr>
      <w:r>
        <w:rPr>
          <w:rFonts w:ascii="Times New Roman" w:hAnsi="Times New Roman"/>
          <w:sz w:val="24"/>
        </w:rPr>
        <w:t xml:space="preserve">The literature shows that many attendance systems solve only one part of the broader problem. Some </w:t>
      </w:r>
      <w:r>
        <w:rPr>
          <w:sz w:val="24"/>
          <w:lang w:val="en-US"/>
        </w:rPr>
        <w:t>emphasize</w:t>
      </w:r>
      <w:r>
        <w:rPr>
          <w:rFonts w:ascii="Times New Roman" w:hAnsi="Times New Roman"/>
          <w:sz w:val="24"/>
        </w:rPr>
        <w:t xml:space="preserve"> identity verification but depend on special hardware. Some manage simple QR attendance but do not integrate student registry, course-level filtering, timetable structure, lecturer follow-up, or report generation. Others are effective in research settings but are not easily adaptable to a practical institutional </w:t>
      </w:r>
      <w:r>
        <w:rPr>
          <w:sz w:val="24"/>
          <w:lang w:val="en-US"/>
        </w:rPr>
        <w:t>work-flow</w:t>
      </w:r>
      <w:r>
        <w:rPr>
          <w:rFonts w:ascii="Times New Roman" w:hAnsi="Times New Roman"/>
          <w:sz w:val="24"/>
        </w:rPr>
        <w:t>.</w:t>
      </w:r>
    </w:p>
    <w:p w14:paraId="7B082DA8">
      <w:pPr>
        <w:spacing w:after="120" w:line="360" w:lineRule="auto"/>
      </w:pPr>
      <w:r>
        <w:rPr>
          <w:rFonts w:ascii="Times New Roman" w:hAnsi="Times New Roman"/>
          <w:sz w:val="24"/>
        </w:rPr>
        <w:t>The system developed in this study is therefore based on the need for a balanced and practical solution. It combines web-based access, registry-backed student verification, course and level matching, QR attendance, geofenced session validation, duplicate attendance protection, query handling, timetable-aware support, and reporting in one application.</w:t>
      </w:r>
    </w:p>
    <w:p w14:paraId="516933EF">
      <w:pPr>
        <w:spacing w:after="120" w:line="360" w:lineRule="auto"/>
      </w:pPr>
      <w:r>
        <w:br w:type="page"/>
      </w:r>
    </w:p>
    <w:p w14:paraId="7143D17B">
      <w:pPr>
        <w:jc w:val="center"/>
      </w:pPr>
      <w:r>
        <w:rPr>
          <w:rFonts w:ascii="Times New Roman" w:hAnsi="Times New Roman"/>
          <w:b/>
          <w:sz w:val="28"/>
        </w:rPr>
        <w:t>CHAPTER THREE</w:t>
      </w:r>
    </w:p>
    <w:p w14:paraId="1F807AC4">
      <w:pPr>
        <w:jc w:val="center"/>
      </w:pPr>
      <w:r>
        <w:rPr>
          <w:rFonts w:ascii="Times New Roman" w:hAnsi="Times New Roman"/>
          <w:b/>
          <w:sz w:val="24"/>
        </w:rPr>
        <w:t>SYSTEM ANALYSIS, DESIGN AND METHODOLOGY</w:t>
      </w:r>
    </w:p>
    <w:p w14:paraId="31CA27C8">
      <w:pPr>
        <w:spacing w:after="120" w:line="360" w:lineRule="auto"/>
      </w:pPr>
      <w:r>
        <w:rPr>
          <w:rFonts w:ascii="Times New Roman" w:hAnsi="Times New Roman"/>
          <w:b/>
          <w:sz w:val="24"/>
        </w:rPr>
        <w:t>3.0 Introduction</w:t>
      </w:r>
    </w:p>
    <w:p w14:paraId="4F3FFC22">
      <w:pPr>
        <w:spacing w:after="120" w:line="360" w:lineRule="auto"/>
      </w:pPr>
      <w:r>
        <w:rPr>
          <w:rFonts w:ascii="Times New Roman" w:hAnsi="Times New Roman"/>
          <w:sz w:val="24"/>
        </w:rPr>
        <w:t xml:space="preserve">This chapter explains the methodology adopted in the development of the web-based class attendance management system and describes how the system was </w:t>
      </w:r>
      <w:r>
        <w:rPr>
          <w:sz w:val="24"/>
          <w:lang w:val="en-US"/>
        </w:rPr>
        <w:t>analyzed</w:t>
      </w:r>
      <w:r>
        <w:rPr>
          <w:rFonts w:ascii="Times New Roman" w:hAnsi="Times New Roman"/>
          <w:sz w:val="24"/>
        </w:rPr>
        <w:t>, designed, and implemented. It presents the development approach, system architecture, software tools used, database structure, major system modules, and the validation mechanisms that support secure and reliable attendance processing.</w:t>
      </w:r>
    </w:p>
    <w:p w14:paraId="1CC06911">
      <w:pPr>
        <w:spacing w:after="120" w:line="360" w:lineRule="auto"/>
      </w:pPr>
      <w:r>
        <w:rPr>
          <w:rFonts w:ascii="Times New Roman" w:hAnsi="Times New Roman"/>
          <w:b/>
          <w:sz w:val="24"/>
        </w:rPr>
        <w:t>3.1 Development Methodology</w:t>
      </w:r>
    </w:p>
    <w:p w14:paraId="7EAF6022">
      <w:pPr>
        <w:spacing w:after="120" w:line="360" w:lineRule="auto"/>
      </w:pPr>
      <w:r>
        <w:rPr>
          <w:rFonts w:ascii="Times New Roman" w:hAnsi="Times New Roman"/>
          <w:sz w:val="24"/>
        </w:rPr>
        <w:t>The project followed an iterative development approach. Instead of attempting to build the entire system at once, the work was broken into modules that were implemented and refined progressively. This approach was appropriate because the project combined several interrelated functions such as authentication, registry management, course management, timetable handling, attendance processing, and reporting. An iterative approach made it possible to test one component at a time, identify weaknesses, and improve the system without disrupting the entire structure.</w:t>
      </w:r>
    </w:p>
    <w:p w14:paraId="29203149">
      <w:pPr>
        <w:spacing w:after="120" w:line="360" w:lineRule="auto"/>
      </w:pPr>
      <w:r>
        <w:rPr>
          <w:rFonts w:ascii="Times New Roman" w:hAnsi="Times New Roman"/>
          <w:sz w:val="24"/>
        </w:rPr>
        <w:t>The overall methodology followed these stages:</w:t>
      </w:r>
    </w:p>
    <w:p w14:paraId="3828F0A9">
      <w:pPr>
        <w:pStyle w:val="29"/>
        <w:spacing w:after="120" w:line="360" w:lineRule="auto"/>
      </w:pPr>
      <w:r>
        <w:rPr>
          <w:rFonts w:ascii="Times New Roman" w:hAnsi="Times New Roman"/>
          <w:sz w:val="24"/>
        </w:rPr>
        <w:t>requirements identification;</w:t>
      </w:r>
    </w:p>
    <w:p w14:paraId="2C8E78AE">
      <w:pPr>
        <w:pStyle w:val="29"/>
        <w:spacing w:after="120" w:line="360" w:lineRule="auto"/>
      </w:pPr>
      <w:r>
        <w:rPr>
          <w:rFonts w:ascii="Times New Roman" w:hAnsi="Times New Roman"/>
          <w:sz w:val="24"/>
        </w:rPr>
        <w:t>analysis of the attendance workflow for admins, lecturers, and students;</w:t>
      </w:r>
    </w:p>
    <w:p w14:paraId="33E92860">
      <w:pPr>
        <w:pStyle w:val="29"/>
        <w:spacing w:after="120" w:line="360" w:lineRule="auto"/>
      </w:pPr>
      <w:r>
        <w:rPr>
          <w:rFonts w:ascii="Times New Roman" w:hAnsi="Times New Roman"/>
          <w:sz w:val="24"/>
        </w:rPr>
        <w:t>design of the database schema and API structure;</w:t>
      </w:r>
    </w:p>
    <w:p w14:paraId="71D55A52">
      <w:pPr>
        <w:pStyle w:val="29"/>
        <w:spacing w:after="120" w:line="360" w:lineRule="auto"/>
      </w:pPr>
      <w:r>
        <w:rPr>
          <w:rFonts w:ascii="Times New Roman" w:hAnsi="Times New Roman"/>
          <w:sz w:val="24"/>
        </w:rPr>
        <w:t>implementation of backend logic and security controls;</w:t>
      </w:r>
    </w:p>
    <w:p w14:paraId="0E9C0A70">
      <w:pPr>
        <w:pStyle w:val="29"/>
        <w:spacing w:after="120" w:line="360" w:lineRule="auto"/>
      </w:pPr>
      <w:r>
        <w:rPr>
          <w:rFonts w:ascii="Times New Roman" w:hAnsi="Times New Roman"/>
          <w:sz w:val="24"/>
        </w:rPr>
        <w:t>implementation of frontend pages and user interaction flow;</w:t>
      </w:r>
    </w:p>
    <w:p w14:paraId="4B094FDF">
      <w:pPr>
        <w:pStyle w:val="29"/>
        <w:spacing w:after="120" w:line="360" w:lineRule="auto"/>
      </w:pPr>
      <w:r>
        <w:rPr>
          <w:rFonts w:ascii="Times New Roman" w:hAnsi="Times New Roman"/>
          <w:sz w:val="24"/>
        </w:rPr>
        <w:t>integration testing of attendance and reporting features; and</w:t>
      </w:r>
    </w:p>
    <w:p w14:paraId="4F6806DD">
      <w:pPr>
        <w:pStyle w:val="29"/>
        <w:spacing w:after="120" w:line="360" w:lineRule="auto"/>
      </w:pPr>
      <w:r>
        <w:rPr>
          <w:rFonts w:ascii="Times New Roman" w:hAnsi="Times New Roman"/>
          <w:sz w:val="24"/>
        </w:rPr>
        <w:t>correction and refinement of usability and validation issues.</w:t>
      </w:r>
    </w:p>
    <w:p w14:paraId="692F32B8">
      <w:pPr>
        <w:spacing w:after="120" w:line="360" w:lineRule="auto"/>
      </w:pPr>
      <w:r>
        <w:rPr>
          <w:rFonts w:ascii="Times New Roman" w:hAnsi="Times New Roman"/>
          <w:b/>
          <w:sz w:val="24"/>
        </w:rPr>
        <w:t>3.2 System Analysis</w:t>
      </w:r>
    </w:p>
    <w:p w14:paraId="203565D8">
      <w:pPr>
        <w:spacing w:after="120" w:line="360" w:lineRule="auto"/>
      </w:pPr>
      <w:r>
        <w:rPr>
          <w:rFonts w:ascii="Times New Roman" w:hAnsi="Times New Roman"/>
          <w:sz w:val="24"/>
        </w:rPr>
        <w:t>The existing manual attendance process observed in many institutions has several weaknesses. Attendance may be recorded on paper, passed around a class, or called verbally by the lecturer. These methods are difficult to monitor in large classes and they do not integrate naturally with timetable records, student identity validation, or automated follow-up on absences.</w:t>
      </w:r>
    </w:p>
    <w:p w14:paraId="0E534E63">
      <w:pPr>
        <w:spacing w:after="120" w:line="360" w:lineRule="auto"/>
      </w:pPr>
      <w:r>
        <w:rPr>
          <w:rFonts w:ascii="Times New Roman" w:hAnsi="Times New Roman"/>
          <w:sz w:val="24"/>
        </w:rPr>
        <w:t>The proposed system introduces a centralised digital alternative. Administrators manage the overall institutional data. Lecturers manage courses and class sessions. Students participate through validated accounts, controlled course selection, and secure attendance marking. The system also extends beyond simple attendance capture by handling timetable-driven course structure, late attendance classification, geofence-based session restriction, automatic absence queries, and downloadable reports.</w:t>
      </w:r>
    </w:p>
    <w:p w14:paraId="0867BE70">
      <w:pPr>
        <w:spacing w:after="120" w:line="360" w:lineRule="auto"/>
      </w:pPr>
      <w:r>
        <w:rPr>
          <w:rFonts w:ascii="Times New Roman" w:hAnsi="Times New Roman"/>
          <w:b/>
          <w:sz w:val="24"/>
        </w:rPr>
        <w:t>3.3 System Architecture</w:t>
      </w:r>
    </w:p>
    <w:p w14:paraId="2F69A340">
      <w:pPr>
        <w:spacing w:after="120" w:line="360" w:lineRule="auto"/>
      </w:pPr>
      <w:r>
        <w:rPr>
          <w:rFonts w:ascii="Times New Roman" w:hAnsi="Times New Roman"/>
          <w:sz w:val="24"/>
        </w:rPr>
        <w:t>The system uses a client-server architecture with a clear separation between the user interface, the application logic, and the database. This separation improves maintainability and makes future upgrades easier.</w:t>
      </w:r>
    </w:p>
    <w:p w14:paraId="13F2B299">
      <w:pPr>
        <w:spacing w:after="120" w:line="360" w:lineRule="auto"/>
      </w:pPr>
      <w:r>
        <w:rPr>
          <w:rFonts w:ascii="Times New Roman" w:hAnsi="Times New Roman"/>
          <w:b/>
          <w:sz w:val="24"/>
        </w:rPr>
        <w:t>3.3.1 Frontend Layer</w:t>
      </w:r>
    </w:p>
    <w:p w14:paraId="06C2C582">
      <w:pPr>
        <w:spacing w:after="120" w:line="360" w:lineRule="auto"/>
      </w:pPr>
      <w:r>
        <w:rPr>
          <w:rFonts w:ascii="Times New Roman" w:hAnsi="Times New Roman"/>
          <w:sz w:val="24"/>
        </w:rPr>
        <w:t>The frontend is a single-page web application developed with React. React Router is used for page navigation, while Redux Toolkit manages authentication state and user session data. Axios is used to send requests to the backend API. The interface includes pages for login, student signup, password reset, dashboards, settings, and student course selection.</w:t>
      </w:r>
    </w:p>
    <w:p w14:paraId="639690E8">
      <w:pPr>
        <w:spacing w:after="120" w:line="360" w:lineRule="auto"/>
      </w:pPr>
      <w:r>
        <w:rPr>
          <w:rFonts w:ascii="Times New Roman" w:hAnsi="Times New Roman"/>
          <w:sz w:val="24"/>
        </w:rPr>
        <w:t>The interface design combines Tailwind CSS utility classes with custom stylesheet support for the dashboard. QR code display is handled with the qrcode library, while QR scanning in the student interface is handled with html5-qrcode. The frontend also supports user profile customisation features such as theme preference and profile-photo display linked to backend account data.</w:t>
      </w:r>
    </w:p>
    <w:p w14:paraId="1650220C">
      <w:pPr>
        <w:spacing w:after="120" w:line="360" w:lineRule="auto"/>
      </w:pPr>
      <w:r>
        <w:rPr>
          <w:rFonts w:ascii="Times New Roman" w:hAnsi="Times New Roman"/>
          <w:b/>
          <w:sz w:val="24"/>
        </w:rPr>
        <w:t>3.3.2 Backend Layer</w:t>
      </w:r>
    </w:p>
    <w:p w14:paraId="7D078057">
      <w:pPr>
        <w:spacing w:after="120" w:line="360" w:lineRule="auto"/>
      </w:pPr>
      <w:r>
        <w:rPr>
          <w:rFonts w:ascii="Times New Roman" w:hAnsi="Times New Roman"/>
          <w:sz w:val="24"/>
        </w:rPr>
        <w:t>The backend is developed with Node.js and Express.js. It provides a RESTful API that handles all major system operations. The server is organised into routes, controllers, middleware, models, and utility components. This structure separates request definitions from business logic and makes the codebase easier to maintain.</w:t>
      </w:r>
    </w:p>
    <w:p w14:paraId="0E49F559">
      <w:pPr>
        <w:spacing w:after="120" w:line="360" w:lineRule="auto"/>
      </w:pPr>
      <w:r>
        <w:rPr>
          <w:rFonts w:ascii="Times New Roman" w:hAnsi="Times New Roman"/>
          <w:sz w:val="24"/>
        </w:rPr>
        <w:t>The backend handles user authentication, student registry processing, course and timetable administration, attendance-session creation, attendance marking, absence query management, dashboard summaries, notifications, and report export. Express middleware is used to enforce security rules such as token verification and role checks.</w:t>
      </w:r>
    </w:p>
    <w:p w14:paraId="12BF92E9">
      <w:pPr>
        <w:spacing w:after="120" w:line="360" w:lineRule="auto"/>
      </w:pPr>
      <w:r>
        <w:rPr>
          <w:rFonts w:ascii="Times New Roman" w:hAnsi="Times New Roman"/>
          <w:b/>
          <w:sz w:val="24"/>
        </w:rPr>
        <w:t>3.3.3 Database Layer</w:t>
      </w:r>
    </w:p>
    <w:p w14:paraId="3057D2C7">
      <w:pPr>
        <w:spacing w:after="120" w:line="360" w:lineRule="auto"/>
      </w:pPr>
      <w:r>
        <w:rPr>
          <w:rFonts w:ascii="Times New Roman" w:hAnsi="Times New Roman"/>
          <w:sz w:val="24"/>
        </w:rPr>
        <w:t>MySQL was selected as the database management system, while Sequelize was used as the object-relational mapper. Sequelize models were defined for each major entity and their relationships. Using Sequelize helped standardise data access, simplified model association, and reduced the dependence on raw SQL statements.</w:t>
      </w:r>
    </w:p>
    <w:p w14:paraId="33FF9948">
      <w:pPr>
        <w:spacing w:after="120" w:line="360" w:lineRule="auto"/>
      </w:pPr>
      <w:r>
        <w:rPr>
          <w:rFonts w:ascii="Times New Roman" w:hAnsi="Times New Roman"/>
          <w:b/>
          <w:sz w:val="24"/>
        </w:rPr>
        <w:t>3.4 Technologies and Tools Used</w:t>
      </w:r>
    </w:p>
    <w:p w14:paraId="77CA21BA">
      <w:pPr>
        <w:spacing w:after="120" w:line="360" w:lineRule="auto"/>
      </w:pPr>
      <w:r>
        <w:rPr>
          <w:rFonts w:ascii="Times New Roman" w:hAnsi="Times New Roman"/>
          <w:sz w:val="24"/>
        </w:rPr>
        <w:t>The major technologies used in the implementation are as follows:</w:t>
      </w:r>
    </w:p>
    <w:p w14:paraId="4A2B7249">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React.js for building the frontend interface;</w:t>
      </w:r>
    </w:p>
    <w:p w14:paraId="314681DA">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Redux Toolkit for application state management;</w:t>
      </w:r>
    </w:p>
    <w:p w14:paraId="6E97ECA8">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React Router for client-side routing;</w:t>
      </w:r>
    </w:p>
    <w:p w14:paraId="60DFDEEC">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Axios for API communication;</w:t>
      </w:r>
    </w:p>
    <w:p w14:paraId="0D883EAC">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Tailwind CSS and custom CSS for interface styling;</w:t>
      </w:r>
    </w:p>
    <w:p w14:paraId="4C6DD636">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html5-qrcode and qrcode for QR scanning and QR generation;</w:t>
      </w:r>
    </w:p>
    <w:p w14:paraId="703DA486">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Node.js and Express.js for backend services;</w:t>
      </w:r>
    </w:p>
    <w:p w14:paraId="15E8CCEF">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MySQL for persistent data storage;</w:t>
      </w:r>
    </w:p>
    <w:p w14:paraId="48CC3CE0">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Sequelize ORM for model definition and database interaction;</w:t>
      </w:r>
    </w:p>
    <w:p w14:paraId="1A7392B8">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bcryptjs for password hashing;</w:t>
      </w:r>
    </w:p>
    <w:p w14:paraId="639CE335">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JSON Web Token (JWT) for stateless authentication;</w:t>
      </w:r>
    </w:p>
    <w:p w14:paraId="0FEAA579">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Helmet, CORS controls, and express-rate-limit for API protection;</w:t>
      </w:r>
    </w:p>
    <w:p w14:paraId="47F219BA">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Nodemailer for welcome messages, password reset, and absence-query emails;</w:t>
      </w:r>
    </w:p>
    <w:p w14:paraId="6C66CB13">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PDFKit for report export; and</w:t>
      </w:r>
    </w:p>
    <w:p w14:paraId="0362F45E">
      <w:pPr>
        <w:pStyle w:val="29"/>
        <w:numPr>
          <w:ilvl w:val="0"/>
          <w:numId w:val="11"/>
        </w:numPr>
        <w:tabs>
          <w:tab w:val="clear" w:pos="425"/>
          <w:tab w:val="clear" w:pos="360"/>
        </w:tabs>
        <w:spacing w:after="120" w:line="360" w:lineRule="auto"/>
        <w:ind w:left="360" w:leftChars="0" w:hanging="360" w:firstLineChars="0"/>
      </w:pPr>
      <w:r>
        <w:rPr>
          <w:rFonts w:ascii="Times New Roman" w:hAnsi="Times New Roman"/>
          <w:sz w:val="24"/>
        </w:rPr>
        <w:t>pdf-parse for timetable PDF extraction support.</w:t>
      </w:r>
    </w:p>
    <w:p w14:paraId="2778BAAC">
      <w:pPr>
        <w:spacing w:after="120" w:line="360" w:lineRule="auto"/>
      </w:pPr>
      <w:r>
        <w:rPr>
          <w:rFonts w:ascii="Times New Roman" w:hAnsi="Times New Roman"/>
          <w:b/>
          <w:sz w:val="24"/>
        </w:rPr>
        <w:t>3.5 Input Design</w:t>
      </w:r>
    </w:p>
    <w:p w14:paraId="18A9F9CC">
      <w:pPr>
        <w:spacing w:after="120" w:line="360" w:lineRule="auto"/>
      </w:pPr>
      <w:r>
        <w:rPr>
          <w:rFonts w:ascii="Times New Roman" w:hAnsi="Times New Roman"/>
          <w:sz w:val="24"/>
        </w:rPr>
        <w:t>The system accepts several categories of input:</w:t>
      </w:r>
    </w:p>
    <w:p w14:paraId="788712B7">
      <w:pPr>
        <w:pStyle w:val="29"/>
        <w:numPr>
          <w:ilvl w:val="0"/>
          <w:numId w:val="12"/>
        </w:numPr>
        <w:tabs>
          <w:tab w:val="clear" w:pos="425"/>
          <w:tab w:val="clear" w:pos="360"/>
        </w:tabs>
        <w:spacing w:after="120" w:line="360" w:lineRule="auto"/>
        <w:ind w:left="360" w:leftChars="0" w:hanging="360" w:firstLineChars="0"/>
      </w:pPr>
      <w:r>
        <w:rPr>
          <w:rFonts w:ascii="Times New Roman" w:hAnsi="Times New Roman"/>
          <w:sz w:val="24"/>
        </w:rPr>
        <w:t>authentication input, such as email and password;</w:t>
      </w:r>
    </w:p>
    <w:p w14:paraId="09371BEA">
      <w:pPr>
        <w:pStyle w:val="29"/>
        <w:numPr>
          <w:ilvl w:val="0"/>
          <w:numId w:val="12"/>
        </w:numPr>
        <w:tabs>
          <w:tab w:val="clear" w:pos="425"/>
          <w:tab w:val="clear" w:pos="360"/>
        </w:tabs>
        <w:spacing w:after="120" w:line="360" w:lineRule="auto"/>
        <w:ind w:left="360" w:leftChars="0" w:hanging="360" w:firstLineChars="0"/>
      </w:pPr>
      <w:r>
        <w:rPr>
          <w:rFonts w:ascii="Times New Roman" w:hAnsi="Times New Roman"/>
          <w:sz w:val="24"/>
        </w:rPr>
        <w:t>student registry input, such as matric number, name, faculty, department, program, level, and admission year;</w:t>
      </w:r>
    </w:p>
    <w:p w14:paraId="3C6E8CAB">
      <w:pPr>
        <w:pStyle w:val="29"/>
        <w:numPr>
          <w:ilvl w:val="0"/>
          <w:numId w:val="12"/>
        </w:numPr>
        <w:tabs>
          <w:tab w:val="clear" w:pos="425"/>
          <w:tab w:val="clear" w:pos="360"/>
        </w:tabs>
        <w:spacing w:after="120" w:line="360" w:lineRule="auto"/>
        <w:ind w:left="360" w:leftChars="0" w:hanging="360" w:firstLineChars="0"/>
      </w:pPr>
      <w:r>
        <w:rPr>
          <w:rFonts w:ascii="Times New Roman" w:hAnsi="Times New Roman"/>
          <w:sz w:val="24"/>
        </w:rPr>
        <w:t>course input, such as course code, course name, semester, academic year, faculty, department, program, and level;</w:t>
      </w:r>
    </w:p>
    <w:p w14:paraId="2D31B7AA">
      <w:pPr>
        <w:pStyle w:val="29"/>
        <w:numPr>
          <w:ilvl w:val="0"/>
          <w:numId w:val="12"/>
        </w:numPr>
        <w:tabs>
          <w:tab w:val="clear" w:pos="425"/>
          <w:tab w:val="clear" w:pos="360"/>
        </w:tabs>
        <w:spacing w:after="120" w:line="360" w:lineRule="auto"/>
        <w:ind w:left="360" w:leftChars="0" w:hanging="360" w:firstLineChars="0"/>
      </w:pPr>
      <w:r>
        <w:rPr>
          <w:rFonts w:ascii="Times New Roman" w:hAnsi="Times New Roman"/>
          <w:sz w:val="24"/>
        </w:rPr>
        <w:t>timetable input, including schedule details imported manually or through a compatible PDF format;</w:t>
      </w:r>
    </w:p>
    <w:p w14:paraId="50FBFBF6">
      <w:pPr>
        <w:pStyle w:val="29"/>
        <w:numPr>
          <w:ilvl w:val="0"/>
          <w:numId w:val="12"/>
        </w:numPr>
        <w:tabs>
          <w:tab w:val="clear" w:pos="425"/>
          <w:tab w:val="clear" w:pos="360"/>
        </w:tabs>
        <w:spacing w:after="120" w:line="360" w:lineRule="auto"/>
        <w:ind w:left="360" w:leftChars="0" w:hanging="360" w:firstLineChars="0"/>
      </w:pPr>
      <w:r>
        <w:rPr>
          <w:rFonts w:ascii="Times New Roman" w:hAnsi="Times New Roman"/>
          <w:sz w:val="24"/>
        </w:rPr>
        <w:t>building input, including building name, latitude, longitude, and permitted attendance radius;</w:t>
      </w:r>
    </w:p>
    <w:p w14:paraId="6792EC23">
      <w:pPr>
        <w:pStyle w:val="29"/>
        <w:numPr>
          <w:ilvl w:val="0"/>
          <w:numId w:val="12"/>
        </w:numPr>
        <w:tabs>
          <w:tab w:val="clear" w:pos="425"/>
          <w:tab w:val="clear" w:pos="360"/>
        </w:tabs>
        <w:spacing w:after="120" w:line="360" w:lineRule="auto"/>
        <w:ind w:left="360" w:leftChars="0" w:hanging="360" w:firstLineChars="0"/>
      </w:pPr>
      <w:r>
        <w:rPr>
          <w:rFonts w:ascii="Times New Roman" w:hAnsi="Times New Roman"/>
          <w:sz w:val="24"/>
        </w:rPr>
        <w:t>session input, such as course, date, start time, duration, and building selection;</w:t>
      </w:r>
    </w:p>
    <w:p w14:paraId="146D5330">
      <w:pPr>
        <w:pStyle w:val="29"/>
        <w:numPr>
          <w:ilvl w:val="0"/>
          <w:numId w:val="12"/>
        </w:numPr>
        <w:tabs>
          <w:tab w:val="clear" w:pos="425"/>
          <w:tab w:val="clear" w:pos="360"/>
        </w:tabs>
        <w:spacing w:after="120" w:line="360" w:lineRule="auto"/>
        <w:ind w:left="360" w:leftChars="0" w:hanging="360" w:firstLineChars="0"/>
      </w:pPr>
      <w:r>
        <w:rPr>
          <w:rFonts w:ascii="Times New Roman" w:hAnsi="Times New Roman"/>
          <w:sz w:val="24"/>
        </w:rPr>
        <w:t>attendance input, including session code and optional location coordinates; and</w:t>
      </w:r>
    </w:p>
    <w:p w14:paraId="3491C17D">
      <w:pPr>
        <w:pStyle w:val="29"/>
        <w:numPr>
          <w:ilvl w:val="0"/>
          <w:numId w:val="12"/>
        </w:numPr>
        <w:tabs>
          <w:tab w:val="clear" w:pos="425"/>
          <w:tab w:val="clear" w:pos="360"/>
        </w:tabs>
        <w:spacing w:after="120" w:line="360" w:lineRule="auto"/>
        <w:ind w:left="360" w:leftChars="0" w:hanging="360" w:firstLineChars="0"/>
      </w:pPr>
      <w:r>
        <w:rPr>
          <w:rFonts w:ascii="Times New Roman" w:hAnsi="Times New Roman"/>
          <w:sz w:val="24"/>
        </w:rPr>
        <w:t>absence-query input, including title, message, and student response.</w:t>
      </w:r>
    </w:p>
    <w:p w14:paraId="2298E1F6">
      <w:pPr>
        <w:spacing w:after="120" w:line="360" w:lineRule="auto"/>
      </w:pPr>
      <w:r>
        <w:rPr>
          <w:rFonts w:ascii="Times New Roman" w:hAnsi="Times New Roman"/>
          <w:sz w:val="24"/>
        </w:rPr>
        <w:t>The input design was structured to ensure that data entered in one part of the system can support validation in another part. For example, student registry and enrollment data support secure attendance marking, while schedule data supports notifications and course filtering.</w:t>
      </w:r>
    </w:p>
    <w:p w14:paraId="3B9DBF1F">
      <w:pPr>
        <w:spacing w:after="120" w:line="360" w:lineRule="auto"/>
      </w:pPr>
      <w:r>
        <w:rPr>
          <w:rFonts w:ascii="Times New Roman" w:hAnsi="Times New Roman"/>
          <w:b/>
          <w:sz w:val="24"/>
        </w:rPr>
        <w:t>3.6 Output Design</w:t>
      </w:r>
    </w:p>
    <w:p w14:paraId="397C2C1D">
      <w:pPr>
        <w:spacing w:after="120" w:line="360" w:lineRule="auto"/>
      </w:pPr>
      <w:r>
        <w:rPr>
          <w:rFonts w:ascii="Times New Roman" w:hAnsi="Times New Roman"/>
          <w:sz w:val="24"/>
        </w:rPr>
        <w:t>The system produces several categories of output:</w:t>
      </w:r>
    </w:p>
    <w:p w14:paraId="095140B3">
      <w:pPr>
        <w:pStyle w:val="29"/>
        <w:numPr>
          <w:ilvl w:val="0"/>
          <w:numId w:val="13"/>
        </w:numPr>
        <w:tabs>
          <w:tab w:val="clear" w:pos="425"/>
          <w:tab w:val="clear" w:pos="360"/>
        </w:tabs>
        <w:spacing w:after="120" w:line="360" w:lineRule="auto"/>
        <w:ind w:left="360" w:leftChars="0" w:hanging="360" w:firstLineChars="0"/>
      </w:pPr>
      <w:r>
        <w:rPr>
          <w:rFonts w:ascii="Times New Roman" w:hAnsi="Times New Roman"/>
          <w:sz w:val="24"/>
        </w:rPr>
        <w:t>dashboard summary cards and analytics for each user role;</w:t>
      </w:r>
    </w:p>
    <w:p w14:paraId="7AE9478D">
      <w:pPr>
        <w:pStyle w:val="29"/>
        <w:numPr>
          <w:ilvl w:val="0"/>
          <w:numId w:val="13"/>
        </w:numPr>
        <w:tabs>
          <w:tab w:val="clear" w:pos="425"/>
          <w:tab w:val="clear" w:pos="360"/>
        </w:tabs>
        <w:spacing w:after="120" w:line="360" w:lineRule="auto"/>
        <w:ind w:left="360" w:leftChars="0" w:hanging="360" w:firstLineChars="0"/>
      </w:pPr>
      <w:r>
        <w:rPr>
          <w:rFonts w:ascii="Times New Roman" w:hAnsi="Times New Roman"/>
          <w:sz w:val="24"/>
        </w:rPr>
        <w:t>QR code displays for lecturer-created sessions;</w:t>
      </w:r>
    </w:p>
    <w:p w14:paraId="2B5D89D0">
      <w:pPr>
        <w:pStyle w:val="29"/>
        <w:numPr>
          <w:ilvl w:val="0"/>
          <w:numId w:val="13"/>
        </w:numPr>
        <w:tabs>
          <w:tab w:val="clear" w:pos="425"/>
          <w:tab w:val="clear" w:pos="360"/>
        </w:tabs>
        <w:spacing w:after="120" w:line="360" w:lineRule="auto"/>
        <w:ind w:left="360" w:leftChars="0" w:hanging="360" w:firstLineChars="0"/>
      </w:pPr>
      <w:r>
        <w:rPr>
          <w:rFonts w:ascii="Times New Roman" w:hAnsi="Times New Roman"/>
          <w:sz w:val="24"/>
        </w:rPr>
        <w:t>attendance status messages such as present, late, or already recorded;</w:t>
      </w:r>
    </w:p>
    <w:p w14:paraId="1C23A446">
      <w:pPr>
        <w:pStyle w:val="29"/>
        <w:numPr>
          <w:ilvl w:val="0"/>
          <w:numId w:val="13"/>
        </w:numPr>
        <w:tabs>
          <w:tab w:val="clear" w:pos="425"/>
          <w:tab w:val="clear" w:pos="360"/>
        </w:tabs>
        <w:spacing w:after="120" w:line="360" w:lineRule="auto"/>
        <w:ind w:left="360" w:leftChars="0" w:hanging="360" w:firstLineChars="0"/>
      </w:pPr>
      <w:r>
        <w:rPr>
          <w:rFonts w:ascii="Times New Roman" w:hAnsi="Times New Roman"/>
          <w:sz w:val="24"/>
        </w:rPr>
        <w:t>absence-query records and email notifications;</w:t>
      </w:r>
    </w:p>
    <w:p w14:paraId="0F7ED874">
      <w:pPr>
        <w:pStyle w:val="29"/>
        <w:numPr>
          <w:ilvl w:val="0"/>
          <w:numId w:val="13"/>
        </w:numPr>
        <w:tabs>
          <w:tab w:val="clear" w:pos="425"/>
          <w:tab w:val="clear" w:pos="360"/>
        </w:tabs>
        <w:spacing w:after="120" w:line="360" w:lineRule="auto"/>
        <w:ind w:left="360" w:leftChars="0" w:hanging="360" w:firstLineChars="0"/>
      </w:pPr>
      <w:r>
        <w:rPr>
          <w:rFonts w:ascii="Times New Roman" w:hAnsi="Times New Roman"/>
          <w:sz w:val="24"/>
        </w:rPr>
        <w:t>timetable and course-selection displays for students;</w:t>
      </w:r>
    </w:p>
    <w:p w14:paraId="0E72E675">
      <w:pPr>
        <w:pStyle w:val="29"/>
        <w:numPr>
          <w:ilvl w:val="0"/>
          <w:numId w:val="13"/>
        </w:numPr>
        <w:tabs>
          <w:tab w:val="clear" w:pos="425"/>
          <w:tab w:val="clear" w:pos="360"/>
        </w:tabs>
        <w:spacing w:after="120" w:line="360" w:lineRule="auto"/>
        <w:ind w:left="360" w:leftChars="0" w:hanging="360" w:firstLineChars="0"/>
      </w:pPr>
      <w:r>
        <w:rPr>
          <w:rFonts w:ascii="Times New Roman" w:hAnsi="Times New Roman"/>
          <w:sz w:val="24"/>
        </w:rPr>
        <w:t>downloadable CSV and PDF attendance reports; and</w:t>
      </w:r>
    </w:p>
    <w:p w14:paraId="3FC9A04B">
      <w:pPr>
        <w:pStyle w:val="29"/>
        <w:numPr>
          <w:ilvl w:val="0"/>
          <w:numId w:val="13"/>
        </w:numPr>
        <w:tabs>
          <w:tab w:val="clear" w:pos="425"/>
          <w:tab w:val="clear" w:pos="360"/>
        </w:tabs>
        <w:spacing w:after="120" w:line="360" w:lineRule="auto"/>
        <w:ind w:left="360" w:leftChars="0" w:hanging="360" w:firstLineChars="0"/>
      </w:pPr>
      <w:r>
        <w:rPr>
          <w:rFonts w:ascii="Times New Roman" w:hAnsi="Times New Roman"/>
          <w:sz w:val="24"/>
        </w:rPr>
        <w:t>user feedback messages for successful or failed operations.</w:t>
      </w:r>
    </w:p>
    <w:p w14:paraId="49EDE96B">
      <w:pPr>
        <w:spacing w:after="120" w:line="360" w:lineRule="auto"/>
      </w:pPr>
      <w:r>
        <w:rPr>
          <w:rFonts w:ascii="Times New Roman" w:hAnsi="Times New Roman"/>
          <w:sz w:val="24"/>
        </w:rPr>
        <w:t>The output design was kept clear and role-specific so that each user sees only the information required for their function.</w:t>
      </w:r>
    </w:p>
    <w:p w14:paraId="1BF1B800">
      <w:pPr>
        <w:spacing w:after="120" w:line="360" w:lineRule="auto"/>
      </w:pPr>
      <w:r>
        <w:rPr>
          <w:rFonts w:ascii="Times New Roman" w:hAnsi="Times New Roman"/>
          <w:b/>
          <w:sz w:val="24"/>
        </w:rPr>
        <w:t>3.7 Database Design</w:t>
      </w:r>
    </w:p>
    <w:p w14:paraId="2FF4BAAA">
      <w:pPr>
        <w:spacing w:after="120" w:line="360" w:lineRule="auto"/>
      </w:pPr>
      <w:r>
        <w:rPr>
          <w:rFonts w:ascii="Times New Roman" w:hAnsi="Times New Roman"/>
          <w:sz w:val="24"/>
        </w:rPr>
        <w:t>The database structure of the system is centred on a set of related entities that support user identity, academic structure, attendance control, and reporting.</w:t>
      </w:r>
    </w:p>
    <w:p w14:paraId="5C3482D9">
      <w:pPr>
        <w:spacing w:after="120" w:line="360" w:lineRule="auto"/>
      </w:pPr>
      <w:r>
        <w:rPr>
          <w:rFonts w:ascii="Times New Roman" w:hAnsi="Times New Roman"/>
          <w:b/>
          <w:sz w:val="24"/>
        </w:rPr>
        <w:t>3.7.1 Major Entities</w:t>
      </w:r>
    </w:p>
    <w:p w14:paraId="411463C0">
      <w:pPr>
        <w:spacing w:after="120" w:line="360" w:lineRule="auto"/>
      </w:pPr>
      <w:r>
        <w:rPr>
          <w:rFonts w:ascii="Times New Roman" w:hAnsi="Times New Roman"/>
          <w:sz w:val="24"/>
        </w:rPr>
        <w:t>The major entities in the system are:</w:t>
      </w:r>
    </w:p>
    <w:p w14:paraId="7BB6A560">
      <w:pPr>
        <w:spacing w:after="120" w:line="360" w:lineRule="auto"/>
      </w:pPr>
      <w:r>
        <w:rPr>
          <w:rFonts w:ascii="Times New Roman" w:hAnsi="Times New Roman"/>
          <w:sz w:val="24"/>
        </w:rPr>
        <w:t>Users: stores admin, lecturer, and student accounts, together with identity and profile-related fields.</w:t>
      </w:r>
    </w:p>
    <w:p w14:paraId="2D51F368">
      <w:pPr>
        <w:numPr>
          <w:ilvl w:val="0"/>
          <w:numId w:val="14"/>
        </w:numPr>
        <w:tabs>
          <w:tab w:val="clear" w:pos="425"/>
        </w:tabs>
        <w:spacing w:after="120" w:line="360" w:lineRule="auto"/>
        <w:ind w:left="425" w:leftChars="0" w:hanging="425" w:firstLineChars="0"/>
      </w:pPr>
      <w:r>
        <w:rPr>
          <w:rFonts w:ascii="Times New Roman" w:hAnsi="Times New Roman"/>
          <w:sz w:val="24"/>
        </w:rPr>
        <w:t>StudentRegistry: stores institution-approved student records used for student verification and self-signup.</w:t>
      </w:r>
    </w:p>
    <w:p w14:paraId="469B027C">
      <w:pPr>
        <w:numPr>
          <w:ilvl w:val="0"/>
          <w:numId w:val="14"/>
        </w:numPr>
        <w:spacing w:after="120" w:line="360" w:lineRule="auto"/>
        <w:ind w:left="425" w:leftChars="0" w:hanging="425" w:firstLineChars="0"/>
      </w:pPr>
      <w:r>
        <w:rPr>
          <w:rFonts w:ascii="Times New Roman" w:hAnsi="Times New Roman"/>
          <w:sz w:val="24"/>
        </w:rPr>
        <w:t>Courses: stores course code, course title, academic year, semester, and lecturer assignment.</w:t>
      </w:r>
    </w:p>
    <w:p w14:paraId="55B5975E">
      <w:pPr>
        <w:numPr>
          <w:ilvl w:val="0"/>
          <w:numId w:val="14"/>
        </w:numPr>
        <w:spacing w:after="120" w:line="360" w:lineRule="auto"/>
        <w:ind w:left="425" w:leftChars="0" w:hanging="425" w:firstLineChars="0"/>
      </w:pPr>
      <w:r>
        <w:rPr>
          <w:rFonts w:ascii="Times New Roman" w:hAnsi="Times New Roman"/>
          <w:sz w:val="24"/>
        </w:rPr>
        <w:t>CourseAudience: stores the faculty, department, program, and level combinations that a course is intended for.</w:t>
      </w:r>
    </w:p>
    <w:p w14:paraId="6E21C7B8">
      <w:pPr>
        <w:numPr>
          <w:ilvl w:val="0"/>
          <w:numId w:val="14"/>
        </w:numPr>
        <w:spacing w:after="120" w:line="360" w:lineRule="auto"/>
        <w:ind w:left="425" w:leftChars="0" w:hanging="425" w:firstLineChars="0"/>
      </w:pPr>
      <w:r>
        <w:rPr>
          <w:rFonts w:ascii="Times New Roman" w:hAnsi="Times New Roman"/>
          <w:sz w:val="24"/>
        </w:rPr>
        <w:t>CourseSchedule: stores recurring timetable information such as day of week, start time, end time, venue, and notification lead time.</w:t>
      </w:r>
    </w:p>
    <w:p w14:paraId="089D62DC">
      <w:pPr>
        <w:numPr>
          <w:ilvl w:val="0"/>
          <w:numId w:val="14"/>
        </w:numPr>
        <w:spacing w:after="120" w:line="360" w:lineRule="auto"/>
        <w:ind w:left="425" w:leftChars="0" w:hanging="425" w:firstLineChars="0"/>
      </w:pPr>
      <w:r>
        <w:rPr>
          <w:rFonts w:ascii="Times New Roman" w:hAnsi="Times New Roman"/>
          <w:sz w:val="24"/>
        </w:rPr>
        <w:t>Enrollment: links students to courses for a specified semester and academic year.</w:t>
      </w:r>
    </w:p>
    <w:p w14:paraId="365EDE8E">
      <w:pPr>
        <w:numPr>
          <w:ilvl w:val="0"/>
          <w:numId w:val="14"/>
        </w:numPr>
        <w:spacing w:after="120" w:line="360" w:lineRule="auto"/>
        <w:ind w:left="425" w:leftChars="0" w:hanging="425" w:firstLineChars="0"/>
      </w:pPr>
      <w:r>
        <w:rPr>
          <w:rFonts w:ascii="Times New Roman" w:hAnsi="Times New Roman"/>
          <w:sz w:val="24"/>
        </w:rPr>
        <w:t>Buildings: stores geofence-enabled classroom locations through latitude, longitude, and radius values.</w:t>
      </w:r>
    </w:p>
    <w:p w14:paraId="1E52A43B">
      <w:pPr>
        <w:numPr>
          <w:ilvl w:val="0"/>
          <w:numId w:val="14"/>
        </w:numPr>
        <w:spacing w:after="120" w:line="360" w:lineRule="auto"/>
        <w:ind w:left="425" w:leftChars="0" w:hanging="425" w:firstLineChars="0"/>
      </w:pPr>
      <w:r>
        <w:rPr>
          <w:rFonts w:ascii="Times New Roman" w:hAnsi="Times New Roman"/>
          <w:sz w:val="24"/>
        </w:rPr>
        <w:t>Sessions: stores individual class-session records created by lecturers, including session codes, dates, start and end times, and geofence values copied from the selected building.</w:t>
      </w:r>
    </w:p>
    <w:p w14:paraId="0D3A6D74">
      <w:pPr>
        <w:numPr>
          <w:ilvl w:val="0"/>
          <w:numId w:val="14"/>
        </w:numPr>
        <w:spacing w:after="120" w:line="360" w:lineRule="auto"/>
        <w:ind w:left="425" w:leftChars="0" w:hanging="425" w:firstLineChars="0"/>
      </w:pPr>
      <w:r>
        <w:rPr>
          <w:rFonts w:ascii="Times New Roman" w:hAnsi="Times New Roman"/>
          <w:sz w:val="24"/>
        </w:rPr>
        <w:t>Attendance: stores the actual attendance record for each student and session, together with the marking status and metadata.</w:t>
      </w:r>
    </w:p>
    <w:p w14:paraId="192FC9C1">
      <w:pPr>
        <w:numPr>
          <w:ilvl w:val="0"/>
          <w:numId w:val="14"/>
        </w:numPr>
        <w:spacing w:after="120" w:line="360" w:lineRule="auto"/>
        <w:ind w:left="425" w:leftChars="0" w:hanging="425" w:firstLineChars="0"/>
      </w:pPr>
      <w:r>
        <w:rPr>
          <w:rFonts w:ascii="Times New Roman" w:hAnsi="Times New Roman"/>
          <w:sz w:val="24"/>
        </w:rPr>
        <w:t>AbsenceQuery: stores lecturer follow-up records for students who were not marked present when a session was closed.</w:t>
      </w:r>
    </w:p>
    <w:p w14:paraId="468769D4">
      <w:pPr>
        <w:numPr>
          <w:ilvl w:val="0"/>
          <w:numId w:val="14"/>
        </w:numPr>
        <w:spacing w:after="120" w:line="360" w:lineRule="auto"/>
        <w:ind w:left="425" w:leftChars="0" w:hanging="425" w:firstLineChars="0"/>
      </w:pPr>
      <w:r>
        <w:rPr>
          <w:rFonts w:ascii="Times New Roman" w:hAnsi="Times New Roman"/>
          <w:sz w:val="24"/>
        </w:rPr>
        <w:t>AuditLog: stores important system actions such as session creation, attendance marking, duplicate attempts, and absence-query events.</w:t>
      </w:r>
    </w:p>
    <w:p w14:paraId="365558CB">
      <w:pPr>
        <w:numPr>
          <w:ilvl w:val="0"/>
          <w:numId w:val="14"/>
        </w:numPr>
        <w:spacing w:after="120" w:line="360" w:lineRule="auto"/>
        <w:ind w:left="425" w:leftChars="0" w:hanging="425" w:firstLineChars="0"/>
      </w:pPr>
      <w:r>
        <w:rPr>
          <w:rFonts w:ascii="Times New Roman" w:hAnsi="Times New Roman"/>
          <w:sz w:val="24"/>
        </w:rPr>
        <w:t>SiteSetting: stores global system settings such as maintenance mode and site notice content.</w:t>
      </w:r>
    </w:p>
    <w:p w14:paraId="06B347A0">
      <w:pPr>
        <w:spacing w:after="120" w:line="360" w:lineRule="auto"/>
      </w:pPr>
      <w:r>
        <w:rPr>
          <w:rFonts w:ascii="Times New Roman" w:hAnsi="Times New Roman"/>
          <w:b/>
          <w:sz w:val="24"/>
        </w:rPr>
        <w:t>3.7.2 Entity Relationships</w:t>
      </w:r>
    </w:p>
    <w:p w14:paraId="66FB8408">
      <w:pPr>
        <w:spacing w:after="120" w:line="360" w:lineRule="auto"/>
      </w:pPr>
      <w:r>
        <w:rPr>
          <w:rFonts w:ascii="Times New Roman" w:hAnsi="Times New Roman"/>
          <w:sz w:val="24"/>
        </w:rPr>
        <w:t>The relationships among the entities are as follows:</w:t>
      </w:r>
    </w:p>
    <w:p w14:paraId="515264C3">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one lecturer can manage many courses, but each course belongs to one lecturer;</w:t>
      </w:r>
    </w:p>
    <w:p w14:paraId="04610F7F">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one course can have many schedules and many attendance sessions;</w:t>
      </w:r>
    </w:p>
    <w:p w14:paraId="387AA192">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one student can have many enrollments, and one course can have many enrolled students;</w:t>
      </w:r>
    </w:p>
    <w:p w14:paraId="7884E674">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one session can have many attendance records;</w:t>
      </w:r>
    </w:p>
    <w:p w14:paraId="6885CEEE">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one student can have many attendance records;</w:t>
      </w:r>
    </w:p>
    <w:p w14:paraId="7319A7FE">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one session can generate many absence queries; and</w:t>
      </w:r>
    </w:p>
    <w:p w14:paraId="73BEB5A5">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a student registry record can be linked to one claimed user account;</w:t>
      </w:r>
    </w:p>
    <w:p w14:paraId="35DE5D18">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a user can generate many audit-log records; and</w:t>
      </w:r>
    </w:p>
    <w:p w14:paraId="673B60B2">
      <w:pPr>
        <w:pStyle w:val="29"/>
        <w:numPr>
          <w:ilvl w:val="0"/>
          <w:numId w:val="15"/>
        </w:numPr>
        <w:tabs>
          <w:tab w:val="clear" w:pos="425"/>
          <w:tab w:val="clear" w:pos="360"/>
        </w:tabs>
        <w:spacing w:after="120" w:line="360" w:lineRule="auto"/>
        <w:ind w:left="360" w:leftChars="0" w:hanging="360" w:firstLineChars="0"/>
      </w:pPr>
      <w:r>
        <w:rPr>
          <w:rFonts w:ascii="Times New Roman" w:hAnsi="Times New Roman"/>
          <w:sz w:val="24"/>
        </w:rPr>
        <w:t>a user can update site-setting records where permitted.</w:t>
      </w:r>
    </w:p>
    <w:p w14:paraId="29D38A99">
      <w:pPr>
        <w:spacing w:after="120" w:line="360" w:lineRule="auto"/>
      </w:pPr>
      <w:r>
        <w:rPr>
          <w:rFonts w:ascii="Times New Roman" w:hAnsi="Times New Roman"/>
          <w:sz w:val="24"/>
        </w:rPr>
        <w:t>This structure ensures that attendance can only be recorded when there is a valid connection between the student, the course, and the class session.</w:t>
      </w:r>
    </w:p>
    <w:p w14:paraId="0D062467">
      <w:pPr>
        <w:spacing w:after="120" w:line="360" w:lineRule="auto"/>
      </w:pPr>
      <w:r>
        <w:rPr>
          <w:rFonts w:ascii="Times New Roman" w:hAnsi="Times New Roman"/>
          <w:b/>
          <w:sz w:val="24"/>
        </w:rPr>
        <w:t>3.8 System Modules</w:t>
      </w:r>
    </w:p>
    <w:p w14:paraId="41EF4485">
      <w:pPr>
        <w:spacing w:after="120" w:line="360" w:lineRule="auto"/>
      </w:pPr>
      <w:r>
        <w:rPr>
          <w:rFonts w:ascii="Times New Roman" w:hAnsi="Times New Roman"/>
          <w:sz w:val="24"/>
        </w:rPr>
        <w:t>The implemented system can be divided into the following major modules.</w:t>
      </w:r>
    </w:p>
    <w:p w14:paraId="5A23A2CA">
      <w:pPr>
        <w:spacing w:after="120" w:line="360" w:lineRule="auto"/>
      </w:pPr>
      <w:r>
        <w:rPr>
          <w:rFonts w:ascii="Times New Roman" w:hAnsi="Times New Roman"/>
          <w:b/>
          <w:sz w:val="24"/>
        </w:rPr>
        <w:t>3.8.1 Authentication and Password Management Module</w:t>
      </w:r>
    </w:p>
    <w:p w14:paraId="32E06CD2">
      <w:pPr>
        <w:spacing w:after="120" w:line="360" w:lineRule="auto"/>
      </w:pPr>
      <w:r>
        <w:rPr>
          <w:rFonts w:ascii="Times New Roman" w:hAnsi="Times New Roman"/>
          <w:sz w:val="24"/>
        </w:rPr>
        <w:t>This module manages login, user validation, refresh-token support, forgotten-password handling, password reset, and forced password change where applicable. Passwords are hashed before storage, and protected routes require valid tokens.</w:t>
      </w:r>
    </w:p>
    <w:p w14:paraId="0E9DCC5E">
      <w:pPr>
        <w:spacing w:after="120" w:line="360" w:lineRule="auto"/>
      </w:pPr>
      <w:r>
        <w:rPr>
          <w:rFonts w:ascii="Times New Roman" w:hAnsi="Times New Roman"/>
          <w:b/>
          <w:sz w:val="24"/>
        </w:rPr>
        <w:t>3.8.2 Registry and Student Signup Module</w:t>
      </w:r>
    </w:p>
    <w:p w14:paraId="28C4599E">
      <w:pPr>
        <w:spacing w:after="120" w:line="360" w:lineRule="auto"/>
      </w:pPr>
      <w:r>
        <w:rPr>
          <w:rFonts w:ascii="Times New Roman" w:hAnsi="Times New Roman"/>
          <w:sz w:val="24"/>
        </w:rPr>
        <w:t>This module allows administrators to create or import student registry records. A student can only complete self-signup when the provided matric number matches an active registry record. Once the record is claimed, the student account inherits the linked academic identity.</w:t>
      </w:r>
    </w:p>
    <w:p w14:paraId="2A152BAB">
      <w:pPr>
        <w:spacing w:after="120" w:line="360" w:lineRule="auto"/>
      </w:pPr>
      <w:r>
        <w:rPr>
          <w:rFonts w:ascii="Times New Roman" w:hAnsi="Times New Roman"/>
          <w:b/>
          <w:sz w:val="24"/>
        </w:rPr>
        <w:t>3.8.3 User Management Module</w:t>
      </w:r>
    </w:p>
    <w:p w14:paraId="4DEC96FC">
      <w:pPr>
        <w:spacing w:after="120" w:line="360" w:lineRule="auto"/>
      </w:pPr>
      <w:r>
        <w:rPr>
          <w:rFonts w:ascii="Times New Roman" w:hAnsi="Times New Roman"/>
          <w:sz w:val="24"/>
        </w:rPr>
        <w:t>This module allows administrators to create, update, deactivate, and reactivate user accounts. It also supports lecturer and student listing functions required for course and attendance administration.</w:t>
      </w:r>
    </w:p>
    <w:p w14:paraId="5127D0DF">
      <w:pPr>
        <w:spacing w:after="120" w:line="360" w:lineRule="auto"/>
      </w:pPr>
      <w:r>
        <w:rPr>
          <w:rFonts w:ascii="Times New Roman" w:hAnsi="Times New Roman"/>
          <w:b/>
          <w:sz w:val="24"/>
        </w:rPr>
        <w:t>3.8.4 Course, Timetable, and Enrollment Module</w:t>
      </w:r>
    </w:p>
    <w:p w14:paraId="249576D2">
      <w:pPr>
        <w:spacing w:after="120" w:line="360" w:lineRule="auto"/>
      </w:pPr>
      <w:r>
        <w:rPr>
          <w:rFonts w:ascii="Times New Roman" w:hAnsi="Times New Roman"/>
          <w:sz w:val="24"/>
        </w:rPr>
        <w:t>This module manages course records, timetable schedules, course-audience rules, and student enrollments. It also supports timetable PDF import and bulk course processing. Student course-selection logic uses registry level, department, faculty, program, semester, and academic year to filter the courses that the student is allowed to save.</w:t>
      </w:r>
    </w:p>
    <w:p w14:paraId="132DAD7C">
      <w:pPr>
        <w:spacing w:after="120" w:line="360" w:lineRule="auto"/>
      </w:pPr>
      <w:r>
        <w:rPr>
          <w:rFonts w:ascii="Times New Roman" w:hAnsi="Times New Roman"/>
          <w:b/>
          <w:sz w:val="24"/>
        </w:rPr>
        <w:t>3.8.5 Building and Session Management Module</w:t>
      </w:r>
    </w:p>
    <w:p w14:paraId="58CD9F6F">
      <w:pPr>
        <w:spacing w:after="120" w:line="360" w:lineRule="auto"/>
      </w:pPr>
      <w:r>
        <w:rPr>
          <w:rFonts w:ascii="Times New Roman" w:hAnsi="Times New Roman"/>
          <w:sz w:val="24"/>
        </w:rPr>
        <w:t>This module allows administrators to configure buildings with latitude, longitude, and radius values. Lecturers use these geofenced building records while creating attendance sessions. Each session is assigned a unique session code and a QR representation for class use.</w:t>
      </w:r>
    </w:p>
    <w:p w14:paraId="3621FF17">
      <w:pPr>
        <w:spacing w:after="120" w:line="360" w:lineRule="auto"/>
      </w:pPr>
      <w:r>
        <w:rPr>
          <w:rFonts w:ascii="Times New Roman" w:hAnsi="Times New Roman"/>
          <w:b/>
          <w:sz w:val="24"/>
        </w:rPr>
        <w:t>3.8.6 Attendance Processing Module</w:t>
      </w:r>
    </w:p>
    <w:p w14:paraId="0588E9B4">
      <w:pPr>
        <w:spacing w:after="120" w:line="360" w:lineRule="auto"/>
      </w:pPr>
      <w:r>
        <w:rPr>
          <w:rFonts w:ascii="Times New Roman" w:hAnsi="Times New Roman"/>
          <w:sz w:val="24"/>
        </w:rPr>
        <w:t>This module validates and records attendance. It checks that:</w:t>
      </w:r>
    </w:p>
    <w:p w14:paraId="1399AC96">
      <w:pPr>
        <w:pStyle w:val="29"/>
        <w:numPr>
          <w:ilvl w:val="0"/>
          <w:numId w:val="16"/>
        </w:numPr>
        <w:tabs>
          <w:tab w:val="clear" w:pos="425"/>
          <w:tab w:val="clear" w:pos="360"/>
        </w:tabs>
        <w:spacing w:after="120" w:line="360" w:lineRule="auto"/>
        <w:ind w:left="360" w:leftChars="0" w:hanging="360" w:firstLineChars="0"/>
      </w:pPr>
      <w:r>
        <w:rPr>
          <w:rFonts w:ascii="Times New Roman" w:hAnsi="Times New Roman"/>
          <w:sz w:val="24"/>
        </w:rPr>
        <w:t>the attendance key or session code belongs to an active session;</w:t>
      </w:r>
    </w:p>
    <w:p w14:paraId="10776E70">
      <w:pPr>
        <w:pStyle w:val="29"/>
        <w:numPr>
          <w:ilvl w:val="0"/>
          <w:numId w:val="16"/>
        </w:numPr>
        <w:tabs>
          <w:tab w:val="clear" w:pos="425"/>
          <w:tab w:val="clear" w:pos="360"/>
        </w:tabs>
        <w:spacing w:after="120" w:line="360" w:lineRule="auto"/>
        <w:ind w:left="360" w:leftChars="0" w:hanging="360" w:firstLineChars="0"/>
      </w:pPr>
      <w:r>
        <w:rPr>
          <w:rFonts w:ascii="Times New Roman" w:hAnsi="Times New Roman"/>
          <w:sz w:val="24"/>
        </w:rPr>
        <w:t>the student has not already been recorded for the same session;</w:t>
      </w:r>
    </w:p>
    <w:p w14:paraId="0F0C2BDE">
      <w:pPr>
        <w:pStyle w:val="29"/>
        <w:numPr>
          <w:ilvl w:val="0"/>
          <w:numId w:val="16"/>
        </w:numPr>
        <w:tabs>
          <w:tab w:val="clear" w:pos="425"/>
          <w:tab w:val="clear" w:pos="360"/>
        </w:tabs>
        <w:spacing w:after="120" w:line="360" w:lineRule="auto"/>
        <w:ind w:left="360" w:leftChars="0" w:hanging="360" w:firstLineChars="0"/>
      </w:pPr>
      <w:r>
        <w:rPr>
          <w:rFonts w:ascii="Times New Roman" w:hAnsi="Times New Roman"/>
          <w:sz w:val="24"/>
        </w:rPr>
        <w:t>the student is actively enrolled for the course;</w:t>
      </w:r>
    </w:p>
    <w:p w14:paraId="21CDCBA4">
      <w:pPr>
        <w:pStyle w:val="29"/>
        <w:numPr>
          <w:ilvl w:val="0"/>
          <w:numId w:val="16"/>
        </w:numPr>
        <w:tabs>
          <w:tab w:val="clear" w:pos="425"/>
          <w:tab w:val="clear" w:pos="360"/>
        </w:tabs>
        <w:spacing w:after="120" w:line="360" w:lineRule="auto"/>
        <w:ind w:left="360" w:leftChars="0" w:hanging="360" w:firstLineChars="0"/>
      </w:pPr>
      <w:r>
        <w:rPr>
          <w:rFonts w:ascii="Times New Roman" w:hAnsi="Times New Roman"/>
          <w:sz w:val="24"/>
        </w:rPr>
        <w:t>the location is within the allowed geofence, where required; and</w:t>
      </w:r>
    </w:p>
    <w:p w14:paraId="757B5608">
      <w:pPr>
        <w:pStyle w:val="29"/>
        <w:numPr>
          <w:ilvl w:val="0"/>
          <w:numId w:val="16"/>
        </w:numPr>
        <w:tabs>
          <w:tab w:val="clear" w:pos="425"/>
          <w:tab w:val="clear" w:pos="360"/>
        </w:tabs>
        <w:spacing w:after="120" w:line="360" w:lineRule="auto"/>
        <w:ind w:left="360" w:leftChars="0" w:hanging="360" w:firstLineChars="0"/>
      </w:pPr>
      <w:r>
        <w:rPr>
          <w:rFonts w:ascii="Times New Roman" w:hAnsi="Times New Roman"/>
          <w:sz w:val="24"/>
        </w:rPr>
        <w:t>the attendance is marked within or beyond the configured attendance window.</w:t>
      </w:r>
    </w:p>
    <w:p w14:paraId="5133774A">
      <w:pPr>
        <w:spacing w:after="120" w:line="360" w:lineRule="auto"/>
      </w:pPr>
      <w:r>
        <w:rPr>
          <w:rFonts w:ascii="Times New Roman" w:hAnsi="Times New Roman"/>
          <w:sz w:val="24"/>
        </w:rPr>
        <w:t>If the student marks attendance after the allowed on-time period but before the session is closed, the record is classified as late instead of present. Duplicate attendance creation is prevented through both application logic and database-level uniqueness control.</w:t>
      </w:r>
    </w:p>
    <w:p w14:paraId="023C7686">
      <w:pPr>
        <w:spacing w:after="120" w:line="360" w:lineRule="auto"/>
      </w:pPr>
      <w:r>
        <w:rPr>
          <w:rFonts w:ascii="Times New Roman" w:hAnsi="Times New Roman"/>
          <w:b/>
          <w:sz w:val="24"/>
        </w:rPr>
        <w:t>3.8.7 Absence Query Module</w:t>
      </w:r>
    </w:p>
    <w:p w14:paraId="17C58291">
      <w:pPr>
        <w:spacing w:after="120" w:line="360" w:lineRule="auto"/>
      </w:pPr>
      <w:r>
        <w:rPr>
          <w:rFonts w:ascii="Times New Roman" w:hAnsi="Times New Roman"/>
          <w:sz w:val="24"/>
        </w:rPr>
        <w:t>When a lecturer closes a session, the system identifies enrolled students who were not recorded as present or late and automatically creates absence-query entries for them. Students can read the query and submit a response through the system.</w:t>
      </w:r>
    </w:p>
    <w:p w14:paraId="01177994">
      <w:pPr>
        <w:spacing w:after="120" w:line="360" w:lineRule="auto"/>
      </w:pPr>
      <w:r>
        <w:rPr>
          <w:rFonts w:ascii="Times New Roman" w:hAnsi="Times New Roman"/>
          <w:b/>
          <w:sz w:val="24"/>
        </w:rPr>
        <w:t>3.8.8 Reporting and Dashboard Module</w:t>
      </w:r>
    </w:p>
    <w:p w14:paraId="676D6055">
      <w:pPr>
        <w:spacing w:after="120" w:line="360" w:lineRule="auto"/>
      </w:pPr>
      <w:r>
        <w:rPr>
          <w:rFonts w:ascii="Times New Roman" w:hAnsi="Times New Roman"/>
          <w:sz w:val="24"/>
        </w:rPr>
        <w:t>This module provides summary analytics, attendance breakdowns, notifications, and exportable reports. Students can view their own attendance history, lecturers can review course-based attendance summaries, and administrators can view system-wide statistics. Reports can be exported in CSV or PDF format.</w:t>
      </w:r>
    </w:p>
    <w:p w14:paraId="68991529">
      <w:pPr>
        <w:spacing w:after="120" w:line="360" w:lineRule="auto"/>
      </w:pPr>
      <w:r>
        <w:rPr>
          <w:rFonts w:ascii="Times New Roman" w:hAnsi="Times New Roman"/>
          <w:b/>
          <w:sz w:val="24"/>
        </w:rPr>
        <w:t>3.9 Security and Validation Design</w:t>
      </w:r>
    </w:p>
    <w:p w14:paraId="5BAC829B">
      <w:pPr>
        <w:spacing w:after="120" w:line="360" w:lineRule="auto"/>
      </w:pPr>
      <w:r>
        <w:rPr>
          <w:rFonts w:ascii="Times New Roman" w:hAnsi="Times New Roman"/>
          <w:sz w:val="24"/>
        </w:rPr>
        <w:t>Security was treated as a major design concern in the system. The following measures were implemented:</w:t>
      </w:r>
    </w:p>
    <w:p w14:paraId="545D99E1">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bcrypt-based password hashing;</w:t>
      </w:r>
    </w:p>
    <w:p w14:paraId="324564CE">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JWT-based authentication;</w:t>
      </w:r>
    </w:p>
    <w:p w14:paraId="7E914C0C">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role-based access control on protected routes;</w:t>
      </w:r>
    </w:p>
    <w:p w14:paraId="652AD042">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rate limiting on sensitive authentication endpoints;</w:t>
      </w:r>
    </w:p>
    <w:p w14:paraId="11430A51">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restricted CORS configuration;</w:t>
      </w:r>
    </w:p>
    <w:p w14:paraId="78B03007">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geofence validation for location-based sessions;</w:t>
      </w:r>
    </w:p>
    <w:p w14:paraId="56862635">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active-enrollment checks before attendance submission;</w:t>
      </w:r>
    </w:p>
    <w:p w14:paraId="73D634AB">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duplicate-attendance prevention through a unique attendance constraint and application-level rechecks; and</w:t>
      </w:r>
    </w:p>
    <w:p w14:paraId="07399C7E">
      <w:pPr>
        <w:pStyle w:val="29"/>
        <w:numPr>
          <w:ilvl w:val="0"/>
          <w:numId w:val="17"/>
        </w:numPr>
        <w:tabs>
          <w:tab w:val="clear" w:pos="425"/>
          <w:tab w:val="clear" w:pos="360"/>
        </w:tabs>
        <w:spacing w:after="120" w:line="360" w:lineRule="auto"/>
        <w:ind w:left="360" w:leftChars="0" w:hanging="360" w:firstLineChars="0"/>
      </w:pPr>
      <w:r>
        <w:rPr>
          <w:rFonts w:ascii="Times New Roman" w:hAnsi="Times New Roman"/>
          <w:sz w:val="24"/>
        </w:rPr>
        <w:t>controlled password reset tokens with expiry handling.</w:t>
      </w:r>
    </w:p>
    <w:p w14:paraId="642C3D6D">
      <w:pPr>
        <w:spacing w:after="120" w:line="360" w:lineRule="auto"/>
      </w:pPr>
      <w:r>
        <w:rPr>
          <w:rFonts w:ascii="Times New Roman" w:hAnsi="Times New Roman"/>
          <w:sz w:val="24"/>
        </w:rPr>
        <w:t>These measures improve the reliability of attendance records and reduce the chance of false submissions or unauthorised system use.</w:t>
      </w:r>
    </w:p>
    <w:p w14:paraId="78FA321B">
      <w:pPr>
        <w:spacing w:after="120" w:line="360" w:lineRule="auto"/>
      </w:pPr>
      <w:r>
        <w:rPr>
          <w:rFonts w:ascii="Times New Roman" w:hAnsi="Times New Roman"/>
          <w:b/>
          <w:sz w:val="24"/>
        </w:rPr>
        <w:t>3.10 Limitations of the Current Implementation</w:t>
      </w:r>
    </w:p>
    <w:p w14:paraId="14970251">
      <w:pPr>
        <w:spacing w:after="120" w:line="360" w:lineRule="auto"/>
      </w:pPr>
      <w:r>
        <w:rPr>
          <w:rFonts w:ascii="Times New Roman" w:hAnsi="Times New Roman"/>
          <w:sz w:val="24"/>
        </w:rPr>
        <w:t>Although the system achieves its primary objectives, some limitations remain. Timetable PDF interpretation still depends on the consistency of the uploaded institutional format. Background push notifications are not yet fully implemented beyond in-app dashboard notifications. Some security-hardening opportunities also remain for future improvement, especially around minimising token exposure on the client and tightening route visibility for certain attendance and user data operations.</w:t>
      </w:r>
    </w:p>
    <w:p w14:paraId="3F0F62C2">
      <w:pPr>
        <w:spacing w:after="120" w:line="360" w:lineRule="auto"/>
      </w:pPr>
      <w:r>
        <w:br w:type="page"/>
      </w:r>
    </w:p>
    <w:p w14:paraId="2B1BE930">
      <w:pPr>
        <w:jc w:val="center"/>
      </w:pPr>
      <w:r>
        <w:rPr>
          <w:rFonts w:ascii="Times New Roman" w:hAnsi="Times New Roman"/>
          <w:b/>
          <w:sz w:val="28"/>
        </w:rPr>
        <w:t>CHAPTER FOUR</w:t>
      </w:r>
    </w:p>
    <w:p w14:paraId="0BD3B6AD">
      <w:pPr>
        <w:jc w:val="center"/>
      </w:pPr>
      <w:r>
        <w:rPr>
          <w:rFonts w:ascii="Times New Roman" w:hAnsi="Times New Roman"/>
          <w:b/>
          <w:sz w:val="24"/>
        </w:rPr>
        <w:t>RESULTS AND DISCUSSION</w:t>
      </w:r>
    </w:p>
    <w:p w14:paraId="241AEEF3">
      <w:pPr>
        <w:spacing w:after="120" w:line="360" w:lineRule="auto"/>
      </w:pPr>
      <w:r>
        <w:rPr>
          <w:rFonts w:ascii="Times New Roman" w:hAnsi="Times New Roman"/>
          <w:b/>
          <w:sz w:val="24"/>
        </w:rPr>
        <w:t>4.0 Introduction</w:t>
      </w:r>
    </w:p>
    <w:p w14:paraId="55795886">
      <w:pPr>
        <w:spacing w:after="120" w:line="360" w:lineRule="auto"/>
      </w:pPr>
      <w:r>
        <w:rPr>
          <w:rFonts w:ascii="Times New Roman" w:hAnsi="Times New Roman"/>
          <w:sz w:val="24"/>
        </w:rPr>
        <w:t>This chapter presents the outcome of the system implementation and discusses how the developed application satisfies the objectives of the study. It explains the major features that were achieved, the observed behaviour of the system during testing, and the overall significance of the results.</w:t>
      </w:r>
    </w:p>
    <w:p w14:paraId="31281E47">
      <w:pPr>
        <w:spacing w:after="120" w:line="360" w:lineRule="auto"/>
      </w:pPr>
      <w:r>
        <w:rPr>
          <w:rFonts w:ascii="Times New Roman" w:hAnsi="Times New Roman"/>
          <w:b/>
          <w:sz w:val="24"/>
        </w:rPr>
        <w:t>4.1 Overview of the Implemented System</w:t>
      </w:r>
    </w:p>
    <w:p w14:paraId="00E7AEBD">
      <w:pPr>
        <w:spacing w:after="120" w:line="360" w:lineRule="auto"/>
      </w:pPr>
      <w:r>
        <w:rPr>
          <w:rFonts w:ascii="Times New Roman" w:hAnsi="Times New Roman"/>
          <w:sz w:val="24"/>
        </w:rPr>
        <w:t>The project was successfully implemented as a web-based attendance platform with separate functions for administrators, lecturers, and students. The system supports account authentication, student verification through registry data, course and timetable administration, student course selection by academic level, class-session creation, QR-based attendance marking, geofence validation, automatic absence-query generation, dashboard analytics, and attendance-report export.</w:t>
      </w:r>
    </w:p>
    <w:p w14:paraId="52923114">
      <w:pPr>
        <w:spacing w:after="120" w:line="360" w:lineRule="auto"/>
      </w:pPr>
      <w:r>
        <w:rPr>
          <w:rFonts w:ascii="Times New Roman" w:hAnsi="Times New Roman"/>
          <w:sz w:val="24"/>
        </w:rPr>
        <w:t>The final implementation provides both administrative control and operational classroom use. Administrators are able to prepare the academic structure before attendance begins. Lecturers are able to run attendance at class level and review outcomes. Students are able to participate through a controlled and traceable interface.</w:t>
      </w:r>
    </w:p>
    <w:p w14:paraId="11C25A8B">
      <w:pPr>
        <w:spacing w:after="120" w:line="360" w:lineRule="auto"/>
      </w:pPr>
      <w:r>
        <w:rPr>
          <w:rFonts w:ascii="Times New Roman" w:hAnsi="Times New Roman"/>
          <w:b/>
          <w:sz w:val="24"/>
        </w:rPr>
        <w:t>4.2 Discussion of Implemented Modules</w:t>
      </w:r>
    </w:p>
    <w:p w14:paraId="69902CCB">
      <w:pPr>
        <w:spacing w:after="120" w:line="360" w:lineRule="auto"/>
      </w:pPr>
      <w:r>
        <w:rPr>
          <w:rFonts w:ascii="Times New Roman" w:hAnsi="Times New Roman"/>
          <w:b/>
          <w:sz w:val="24"/>
        </w:rPr>
        <w:t>4.2.1 Authentication, Access Control, and Password Management</w:t>
      </w:r>
    </w:p>
    <w:p w14:paraId="0EF10AEC">
      <w:pPr>
        <w:spacing w:after="120" w:line="360" w:lineRule="auto"/>
      </w:pPr>
      <w:r>
        <w:rPr>
          <w:rFonts w:ascii="Times New Roman" w:hAnsi="Times New Roman"/>
          <w:sz w:val="24"/>
        </w:rPr>
        <w:t>The authentication module was implemented successfully. Users can sign in through the login page using their credentials, and the system returns authenticated user data together with access and refresh tokens. Protected routes are inaccessible without valid credentials. Password reset support is also available, and forced password reset behaviour can be applied where required.</w:t>
      </w:r>
    </w:p>
    <w:p w14:paraId="395C006C">
      <w:pPr>
        <w:spacing w:after="120" w:line="360" w:lineRule="auto"/>
      </w:pPr>
      <w:r>
        <w:rPr>
          <w:rFonts w:ascii="Times New Roman" w:hAnsi="Times New Roman"/>
          <w:sz w:val="24"/>
        </w:rPr>
        <w:t>This result satisfies the requirement for secure role-based access. It also provides a clear foundation for separating the privileges of admin, lecturer, and student users.</w:t>
      </w:r>
    </w:p>
    <w:p w14:paraId="2040834A">
      <w:pPr>
        <w:spacing w:after="120" w:line="360" w:lineRule="auto"/>
      </w:pPr>
      <w:r>
        <w:rPr>
          <w:rFonts w:ascii="Times New Roman" w:hAnsi="Times New Roman"/>
          <w:b/>
          <w:sz w:val="24"/>
        </w:rPr>
        <w:t>4.2.2 Admin Functions</w:t>
      </w:r>
    </w:p>
    <w:p w14:paraId="2E227BA7">
      <w:pPr>
        <w:spacing w:after="120" w:line="360" w:lineRule="auto"/>
      </w:pPr>
      <w:r>
        <w:rPr>
          <w:rFonts w:ascii="Times New Roman" w:hAnsi="Times New Roman"/>
          <w:sz w:val="24"/>
        </w:rPr>
        <w:t>The administrative component of the system supports the management of users, registry data, courses, buildings, timetable information, and high-level reports. Through the registry module, administrators can import or create student records that later serve as the basis for verified student signup. They can also manage lecturers and reactivate user accounts when needed.</w:t>
      </w:r>
    </w:p>
    <w:p w14:paraId="4417ABF0">
      <w:pPr>
        <w:spacing w:after="120" w:line="360" w:lineRule="auto"/>
      </w:pPr>
      <w:r>
        <w:rPr>
          <w:rFonts w:ascii="Times New Roman" w:hAnsi="Times New Roman"/>
          <w:sz w:val="24"/>
        </w:rPr>
        <w:t>The ability to upload or prepare course and timetable data is especially important because it determines what courses appear to students and what schedule information is later used in dashboard notifications. This makes the admin module central to the integrity of the whole platform.</w:t>
      </w:r>
    </w:p>
    <w:p w14:paraId="008CE849">
      <w:pPr>
        <w:spacing w:after="120" w:line="360" w:lineRule="auto"/>
      </w:pPr>
      <w:r>
        <w:rPr>
          <w:rFonts w:ascii="Times New Roman" w:hAnsi="Times New Roman"/>
          <w:b/>
          <w:sz w:val="24"/>
        </w:rPr>
        <w:t>4.2.3 Lecturer Functions</w:t>
      </w:r>
    </w:p>
    <w:p w14:paraId="46C0561A">
      <w:pPr>
        <w:spacing w:after="120" w:line="360" w:lineRule="auto"/>
      </w:pPr>
      <w:r>
        <w:rPr>
          <w:rFonts w:ascii="Times New Roman" w:hAnsi="Times New Roman"/>
          <w:sz w:val="24"/>
        </w:rPr>
        <w:t>Lecturer-facing functionality was implemented successfully. Lecturers can work with assigned courses, create attendance sessions for a selected course, define the date and time of the session, attach a geofenced building, and receive a generated session code for QR attendance. After attendance collection, the lecturer can close the session and review attendance outcomes.</w:t>
      </w:r>
    </w:p>
    <w:p w14:paraId="38453273">
      <w:pPr>
        <w:spacing w:after="120" w:line="360" w:lineRule="auto"/>
      </w:pPr>
      <w:r>
        <w:rPr>
          <w:rFonts w:ascii="Times New Roman" w:hAnsi="Times New Roman"/>
          <w:sz w:val="24"/>
        </w:rPr>
        <w:t>This result is important because it converts attendance from a passive paper routine into an active digital workflow. The lecturer now controls session life-cycle, class timing, and follow-up actions from one dashboard.</w:t>
      </w:r>
    </w:p>
    <w:p w14:paraId="1E748509">
      <w:pPr>
        <w:spacing w:after="120" w:line="360" w:lineRule="auto"/>
      </w:pPr>
      <w:r>
        <w:rPr>
          <w:rFonts w:ascii="Times New Roman" w:hAnsi="Times New Roman"/>
          <w:b/>
          <w:sz w:val="24"/>
        </w:rPr>
        <w:t>4.2.4 Student Functions</w:t>
      </w:r>
    </w:p>
    <w:p w14:paraId="4233AC10">
      <w:pPr>
        <w:spacing w:after="120" w:line="360" w:lineRule="auto"/>
      </w:pPr>
      <w:r>
        <w:rPr>
          <w:rFonts w:ascii="Times New Roman" w:hAnsi="Times New Roman"/>
          <w:sz w:val="24"/>
        </w:rPr>
        <w:t>Student functionality was also achieved successfully. Students can create accounts through a registry-backed signup process, ensuring that only students with valid institutional records are allowed into the system. After signup, students can manage their own course selections through a dedicated course-selection page that filters options according to department, faculty, program, level, semester, and academic year.</w:t>
      </w:r>
    </w:p>
    <w:p w14:paraId="5E4439D9">
      <w:pPr>
        <w:spacing w:after="120" w:line="360" w:lineRule="auto"/>
      </w:pPr>
      <w:r>
        <w:rPr>
          <w:rFonts w:ascii="Times New Roman" w:hAnsi="Times New Roman"/>
          <w:sz w:val="24"/>
        </w:rPr>
        <w:t>This course-selection feature is one of the most important outcomes of the implementation because it reduces the risk of attaching students to the wrong schedule or wrong courses. It also ensures that attendance and notifications remain academically relevant to each user.</w:t>
      </w:r>
    </w:p>
    <w:p w14:paraId="18C073B0">
      <w:pPr>
        <w:spacing w:after="120" w:line="360" w:lineRule="auto"/>
      </w:pPr>
      <w:r>
        <w:rPr>
          <w:rFonts w:ascii="Times New Roman" w:hAnsi="Times New Roman"/>
          <w:b/>
          <w:sz w:val="24"/>
        </w:rPr>
        <w:t>4.2.5 Attendance Processing and QR Flow</w:t>
      </w:r>
    </w:p>
    <w:p w14:paraId="6A732B56">
      <w:pPr>
        <w:spacing w:after="120" w:line="360" w:lineRule="auto"/>
      </w:pPr>
      <w:r>
        <w:rPr>
          <w:rFonts w:ascii="Times New Roman" w:hAnsi="Times New Roman"/>
          <w:sz w:val="24"/>
        </w:rPr>
        <w:t>Attendance processing is the core result of the project. The system supports QR-based attendance through lecturer-generated sessions. Students can scan the session code from within the application, or submit the session code manually where necessary. Before a record is created, the system validates the session status, confirms that the student is enrolled in the course, checks location requirements for geofenced sessions, and prevents duplicate submission.</w:t>
      </w:r>
    </w:p>
    <w:p w14:paraId="2465868D">
      <w:pPr>
        <w:spacing w:after="120" w:line="360" w:lineRule="auto"/>
      </w:pPr>
      <w:r>
        <w:rPr>
          <w:rFonts w:ascii="Times New Roman" w:hAnsi="Times New Roman"/>
          <w:sz w:val="24"/>
        </w:rPr>
        <w:t>The implementation also supports the attendance-key flow used by the backend, including the course short-code fallback where applicable. This makes the marking process practical for both QR scanning and manual entry when the lecturer displays the attendance key for the class.</w:t>
      </w:r>
    </w:p>
    <w:p w14:paraId="24825185">
      <w:pPr>
        <w:spacing w:after="120" w:line="360" w:lineRule="auto"/>
      </w:pPr>
      <w:r>
        <w:rPr>
          <w:rFonts w:ascii="Times New Roman" w:hAnsi="Times New Roman"/>
          <w:sz w:val="24"/>
        </w:rPr>
        <w:t>One major improvement achieved during implementation was duplicate-scan protection. Earlier repeat-marking behaviour was corrected so that once attendance is recorded for a student in a session, repeated scans return an already-recorded response rather than creating new entries. This improves data integrity and directly supports the project's anti-fraud objective.</w:t>
      </w:r>
    </w:p>
    <w:p w14:paraId="1A9A2B5F">
      <w:pPr>
        <w:spacing w:after="120" w:line="360" w:lineRule="auto"/>
      </w:pPr>
      <w:r>
        <w:rPr>
          <w:rFonts w:ascii="Times New Roman" w:hAnsi="Times New Roman"/>
          <w:sz w:val="24"/>
        </w:rPr>
        <w:t>The system also distinguishes between present and late attendance. Students who mark attendance after the standard window are not treated as present; they are classified as late. This makes attendance records more realistic and more useful for academic review.</w:t>
      </w:r>
    </w:p>
    <w:p w14:paraId="79E39DA4">
      <w:pPr>
        <w:spacing w:after="120" w:line="360" w:lineRule="auto"/>
      </w:pPr>
      <w:r>
        <w:rPr>
          <w:rFonts w:ascii="Times New Roman" w:hAnsi="Times New Roman"/>
          <w:b/>
          <w:sz w:val="24"/>
        </w:rPr>
        <w:t>4.2.6 Timetable and Notification Workflow</w:t>
      </w:r>
    </w:p>
    <w:p w14:paraId="4F269173">
      <w:pPr>
        <w:spacing w:after="120" w:line="360" w:lineRule="auto"/>
      </w:pPr>
      <w:r>
        <w:rPr>
          <w:rFonts w:ascii="Times New Roman" w:hAnsi="Times New Roman"/>
          <w:sz w:val="24"/>
        </w:rPr>
        <w:t>Another important outcome is the timetable-aware structure of the system. Course schedules can be associated with courses, and students are guided toward the right course set through level-aware filtering. Dashboard notifications then make use of those schedule records to surface upcoming classes.</w:t>
      </w:r>
    </w:p>
    <w:p w14:paraId="2F6A8E1C">
      <w:pPr>
        <w:spacing w:after="120" w:line="360" w:lineRule="auto"/>
      </w:pPr>
      <w:r>
        <w:rPr>
          <w:rFonts w:ascii="Times New Roman" w:hAnsi="Times New Roman"/>
          <w:sz w:val="24"/>
        </w:rPr>
        <w:t>Although the system currently relies on in-app notifications rather than full background push notification delivery, the present implementation still gives users practical visibility into upcoming classes and attendance-related events.</w:t>
      </w:r>
    </w:p>
    <w:p w14:paraId="1DEC7DC6">
      <w:pPr>
        <w:spacing w:after="120" w:line="360" w:lineRule="auto"/>
      </w:pPr>
      <w:r>
        <w:rPr>
          <w:rFonts w:ascii="Times New Roman" w:hAnsi="Times New Roman"/>
          <w:b/>
          <w:sz w:val="24"/>
        </w:rPr>
        <w:t>4.2.7 Query and Reporting Workflow</w:t>
      </w:r>
    </w:p>
    <w:p w14:paraId="497E5A14">
      <w:pPr>
        <w:spacing w:after="120" w:line="360" w:lineRule="auto"/>
      </w:pPr>
      <w:r>
        <w:rPr>
          <w:rFonts w:ascii="Times New Roman" w:hAnsi="Times New Roman"/>
          <w:sz w:val="24"/>
        </w:rPr>
        <w:t>The system supports absence-query generation after a lecturer closes a session. Where students were enrolled but did not record attendance, the system creates follow-up queries and allows students to respond. This adds accountability and gives the lecturer a structured path for handling attendance disputes or absence explanations.</w:t>
      </w:r>
    </w:p>
    <w:p w14:paraId="5464ACF5">
      <w:pPr>
        <w:spacing w:after="120" w:line="360" w:lineRule="auto"/>
      </w:pPr>
      <w:r>
        <w:rPr>
          <w:rFonts w:ascii="Times New Roman" w:hAnsi="Times New Roman"/>
          <w:sz w:val="24"/>
        </w:rPr>
        <w:t>Report generation was also implemented successfully. Students can view their own attendance records, lecturers can review attendance by course, and administrators can obtain wider system summaries. CSV and PDF export support improves the usefulness of the system for academic documentation and formal reporting.</w:t>
      </w:r>
    </w:p>
    <w:p w14:paraId="6DE8B095">
      <w:pPr>
        <w:spacing w:after="120" w:line="360" w:lineRule="auto"/>
        <w:rPr>
          <w:rFonts w:hint="default"/>
          <w:lang w:val="en-US"/>
        </w:rPr>
      </w:pPr>
      <w:r>
        <w:rPr>
          <w:rFonts w:ascii="Times New Roman" w:hAnsi="Times New Roman"/>
          <w:b/>
          <w:sz w:val="24"/>
        </w:rPr>
        <w:t>4.3 Functional Test Results</w:t>
      </w:r>
    </w:p>
    <w:p w14:paraId="43FBBF18">
      <w:pPr>
        <w:spacing w:after="120" w:line="360" w:lineRule="auto"/>
      </w:pPr>
      <w:r>
        <w:rPr>
          <w:rFonts w:ascii="Times New Roman" w:hAnsi="Times New Roman"/>
          <w:sz w:val="24"/>
        </w:rPr>
        <w:t>The system was tested across its major modules. The following outcomes were observed:</w:t>
      </w:r>
    </w:p>
    <w:p w14:paraId="2FF01E62">
      <w:pPr>
        <w:numPr>
          <w:ilvl w:val="0"/>
          <w:numId w:val="18"/>
        </w:numPr>
        <w:tabs>
          <w:tab w:val="clear" w:pos="425"/>
        </w:tabs>
        <w:spacing w:after="120" w:line="360" w:lineRule="auto"/>
        <w:ind w:left="425" w:leftChars="0" w:hanging="425" w:firstLineChars="0"/>
      </w:pPr>
      <w:r>
        <w:rPr>
          <w:rFonts w:ascii="Times New Roman" w:hAnsi="Times New Roman"/>
          <w:sz w:val="24"/>
        </w:rPr>
        <w:t>Test 1: User login with valid credentials.</w:t>
      </w:r>
    </w:p>
    <w:p w14:paraId="7B01EE9E">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authenticated the user and loaded the correct dashboard based on role.</w:t>
      </w:r>
    </w:p>
    <w:p w14:paraId="4F2C2E73">
      <w:pPr>
        <w:numPr>
          <w:ilvl w:val="0"/>
          <w:numId w:val="18"/>
        </w:numPr>
        <w:tabs>
          <w:tab w:val="clear" w:pos="425"/>
        </w:tabs>
        <w:spacing w:after="120" w:line="360" w:lineRule="auto"/>
        <w:ind w:left="425" w:leftChars="0" w:hanging="425" w:firstLineChars="0"/>
      </w:pPr>
      <w:r>
        <w:rPr>
          <w:rFonts w:ascii="Times New Roman" w:hAnsi="Times New Roman"/>
          <w:sz w:val="24"/>
        </w:rPr>
        <w:t>Test 2: User login with invalid credentials.</w:t>
      </w:r>
    </w:p>
    <w:p w14:paraId="7860C296">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rejected the request and displayed an error message without granting access.</w:t>
      </w:r>
    </w:p>
    <w:p w14:paraId="7A396FBC">
      <w:pPr>
        <w:numPr>
          <w:ilvl w:val="0"/>
          <w:numId w:val="18"/>
        </w:numPr>
        <w:tabs>
          <w:tab w:val="clear" w:pos="425"/>
        </w:tabs>
        <w:spacing w:after="120" w:line="360" w:lineRule="auto"/>
        <w:ind w:left="425" w:leftChars="0" w:hanging="425" w:firstLineChars="0"/>
      </w:pPr>
      <w:r>
        <w:rPr>
          <w:rFonts w:ascii="Times New Roman" w:hAnsi="Times New Roman"/>
          <w:sz w:val="24"/>
        </w:rPr>
        <w:t>Test 3: Student self-signup with a valid matric number in the registry.</w:t>
      </w:r>
    </w:p>
    <w:p w14:paraId="04924E9E">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matched the registry record, created the student account, and linked the record correctly.</w:t>
      </w:r>
    </w:p>
    <w:p w14:paraId="51E165B2">
      <w:pPr>
        <w:numPr>
          <w:ilvl w:val="0"/>
          <w:numId w:val="18"/>
        </w:numPr>
        <w:tabs>
          <w:tab w:val="clear" w:pos="425"/>
        </w:tabs>
        <w:spacing w:after="120" w:line="360" w:lineRule="auto"/>
        <w:ind w:left="425" w:leftChars="0" w:hanging="425" w:firstLineChars="0"/>
      </w:pPr>
      <w:r>
        <w:rPr>
          <w:rFonts w:ascii="Times New Roman" w:hAnsi="Times New Roman"/>
          <w:sz w:val="24"/>
        </w:rPr>
        <w:t>Test 4: Student self-signup with an invalid or already claimed matric number.</w:t>
      </w:r>
    </w:p>
    <w:p w14:paraId="244CEABA">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rejected the signup request appropriately.</w:t>
      </w:r>
    </w:p>
    <w:p w14:paraId="39970980">
      <w:pPr>
        <w:numPr>
          <w:ilvl w:val="0"/>
          <w:numId w:val="18"/>
        </w:numPr>
        <w:tabs>
          <w:tab w:val="clear" w:pos="425"/>
        </w:tabs>
        <w:spacing w:after="120" w:line="360" w:lineRule="auto"/>
        <w:ind w:left="425" w:leftChars="0" w:hanging="425" w:firstLineChars="0"/>
      </w:pPr>
      <w:r>
        <w:rPr>
          <w:rFonts w:ascii="Times New Roman" w:hAnsi="Times New Roman"/>
          <w:sz w:val="24"/>
        </w:rPr>
        <w:t>Test 5: Admin creation or import of student registry records.</w:t>
      </w:r>
    </w:p>
    <w:p w14:paraId="26D627B9">
      <w:pPr>
        <w:numPr>
          <w:ilvl w:val="0"/>
          <w:numId w:val="18"/>
        </w:numPr>
        <w:tabs>
          <w:tab w:val="clear" w:pos="425"/>
        </w:tabs>
        <w:spacing w:after="120" w:line="360" w:lineRule="auto"/>
        <w:ind w:left="425" w:leftChars="0" w:hanging="425" w:firstLineChars="0"/>
      </w:pPr>
      <w:r>
        <w:rPr>
          <w:rFonts w:ascii="Times New Roman" w:hAnsi="Times New Roman"/>
          <w:sz w:val="24"/>
        </w:rPr>
        <w:t>Result: Passed. Registry records were created and updated as required.</w:t>
      </w:r>
    </w:p>
    <w:p w14:paraId="66E6D422">
      <w:pPr>
        <w:numPr>
          <w:ilvl w:val="0"/>
          <w:numId w:val="18"/>
        </w:numPr>
        <w:tabs>
          <w:tab w:val="clear" w:pos="425"/>
        </w:tabs>
        <w:spacing w:after="120" w:line="360" w:lineRule="auto"/>
        <w:ind w:left="425" w:leftChars="0" w:hanging="425" w:firstLineChars="0"/>
      </w:pPr>
      <w:r>
        <w:rPr>
          <w:rFonts w:ascii="Times New Roman" w:hAnsi="Times New Roman"/>
          <w:sz w:val="24"/>
        </w:rPr>
        <w:t>Test 6: Course and timetable preparation by an administrator.</w:t>
      </w:r>
    </w:p>
    <w:p w14:paraId="72550917">
      <w:pPr>
        <w:numPr>
          <w:ilvl w:val="0"/>
          <w:numId w:val="18"/>
        </w:numPr>
        <w:tabs>
          <w:tab w:val="clear" w:pos="425"/>
        </w:tabs>
        <w:spacing w:after="120" w:line="360" w:lineRule="auto"/>
        <w:ind w:left="425" w:leftChars="0" w:hanging="425" w:firstLineChars="0"/>
      </w:pPr>
      <w:r>
        <w:rPr>
          <w:rFonts w:ascii="Times New Roman" w:hAnsi="Times New Roman"/>
          <w:sz w:val="24"/>
        </w:rPr>
        <w:t>Result: Passed. Course and schedule records were accepted and stored, including timetable-linked audience data.</w:t>
      </w:r>
    </w:p>
    <w:p w14:paraId="1705D723">
      <w:pPr>
        <w:numPr>
          <w:ilvl w:val="0"/>
          <w:numId w:val="18"/>
        </w:numPr>
        <w:tabs>
          <w:tab w:val="clear" w:pos="425"/>
        </w:tabs>
        <w:spacing w:after="120" w:line="360" w:lineRule="auto"/>
        <w:ind w:left="425" w:leftChars="0" w:hanging="425" w:firstLineChars="0"/>
      </w:pPr>
      <w:r>
        <w:rPr>
          <w:rFonts w:ascii="Times New Roman" w:hAnsi="Times New Roman"/>
          <w:sz w:val="24"/>
        </w:rPr>
        <w:t>Test 7: Student course selection based on department, level, semester, and academic year.</w:t>
      </w:r>
    </w:p>
    <w:p w14:paraId="25D322D1">
      <w:pPr>
        <w:numPr>
          <w:ilvl w:val="0"/>
          <w:numId w:val="18"/>
        </w:numPr>
        <w:tabs>
          <w:tab w:val="clear" w:pos="425"/>
        </w:tabs>
        <w:spacing w:after="120" w:line="360" w:lineRule="auto"/>
        <w:ind w:left="425" w:leftChars="0" w:hanging="425" w:firstLineChars="0"/>
      </w:pPr>
      <w:r>
        <w:rPr>
          <w:rFonts w:ascii="Times New Roman" w:hAnsi="Times New Roman"/>
          <w:sz w:val="24"/>
        </w:rPr>
        <w:t>Result: Passed. Only valid courses were available for selection, and mismatched choices were rejected.</w:t>
      </w:r>
    </w:p>
    <w:p w14:paraId="07F95D28">
      <w:pPr>
        <w:numPr>
          <w:ilvl w:val="0"/>
          <w:numId w:val="18"/>
        </w:numPr>
        <w:tabs>
          <w:tab w:val="clear" w:pos="425"/>
        </w:tabs>
        <w:spacing w:after="120" w:line="360" w:lineRule="auto"/>
        <w:ind w:left="425" w:leftChars="0" w:hanging="425" w:firstLineChars="0"/>
      </w:pPr>
      <w:r>
        <w:rPr>
          <w:rFonts w:ascii="Times New Roman" w:hAnsi="Times New Roman"/>
          <w:sz w:val="24"/>
        </w:rPr>
        <w:t>Test 8: Lecturer creation of an attendance session.</w:t>
      </w:r>
    </w:p>
    <w:p w14:paraId="2C996CDE">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generated a unique session code and returned a QR-ready attendance flow.</w:t>
      </w:r>
    </w:p>
    <w:p w14:paraId="238DEA7B">
      <w:pPr>
        <w:numPr>
          <w:ilvl w:val="0"/>
          <w:numId w:val="18"/>
        </w:numPr>
        <w:tabs>
          <w:tab w:val="clear" w:pos="425"/>
        </w:tabs>
        <w:spacing w:after="120" w:line="360" w:lineRule="auto"/>
        <w:ind w:left="425" w:leftChars="0" w:hanging="425" w:firstLineChars="0"/>
      </w:pPr>
      <w:r>
        <w:rPr>
          <w:rFonts w:ascii="Times New Roman" w:hAnsi="Times New Roman"/>
          <w:sz w:val="24"/>
        </w:rPr>
        <w:t>Test 9: Student attendance marking for a valid enrolled course.</w:t>
      </w:r>
    </w:p>
    <w:p w14:paraId="21B406D8">
      <w:pPr>
        <w:numPr>
          <w:ilvl w:val="0"/>
          <w:numId w:val="18"/>
        </w:numPr>
        <w:tabs>
          <w:tab w:val="clear" w:pos="425"/>
        </w:tabs>
        <w:spacing w:after="120" w:line="360" w:lineRule="auto"/>
        <w:ind w:left="425" w:leftChars="0" w:hanging="425" w:firstLineChars="0"/>
      </w:pPr>
      <w:r>
        <w:rPr>
          <w:rFonts w:ascii="Times New Roman" w:hAnsi="Times New Roman"/>
          <w:sz w:val="24"/>
        </w:rPr>
        <w:t>Result: Passed. The record was stored with the appropriate status.</w:t>
      </w:r>
    </w:p>
    <w:p w14:paraId="41126D88">
      <w:pPr>
        <w:numPr>
          <w:ilvl w:val="0"/>
          <w:numId w:val="18"/>
        </w:numPr>
        <w:tabs>
          <w:tab w:val="clear" w:pos="425"/>
        </w:tabs>
        <w:spacing w:after="120" w:line="360" w:lineRule="auto"/>
        <w:ind w:left="425" w:leftChars="0" w:hanging="425" w:firstLineChars="0"/>
      </w:pPr>
      <w:r>
        <w:rPr>
          <w:rFonts w:ascii="Times New Roman" w:hAnsi="Times New Roman"/>
          <w:sz w:val="24"/>
        </w:rPr>
        <w:t>Test 10: Repeated scan or duplicate attendance submission.</w:t>
      </w:r>
    </w:p>
    <w:p w14:paraId="6A7BE0C1">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returned an already-recorded response instead of creating duplicates.</w:t>
      </w:r>
    </w:p>
    <w:p w14:paraId="209ADD6D">
      <w:pPr>
        <w:numPr>
          <w:ilvl w:val="0"/>
          <w:numId w:val="18"/>
        </w:numPr>
        <w:tabs>
          <w:tab w:val="clear" w:pos="425"/>
        </w:tabs>
        <w:spacing w:after="120" w:line="360" w:lineRule="auto"/>
        <w:ind w:left="425" w:leftChars="0" w:hanging="425" w:firstLineChars="0"/>
      </w:pPr>
      <w:r>
        <w:rPr>
          <w:rFonts w:ascii="Times New Roman" w:hAnsi="Times New Roman"/>
          <w:sz w:val="24"/>
        </w:rPr>
        <w:t>Test 11: Attendance attempt by a student not enrolled in the course.</w:t>
      </w:r>
    </w:p>
    <w:p w14:paraId="4FA73441">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rejected the attendance request.</w:t>
      </w:r>
    </w:p>
    <w:p w14:paraId="19545187">
      <w:pPr>
        <w:numPr>
          <w:ilvl w:val="0"/>
          <w:numId w:val="18"/>
        </w:numPr>
        <w:tabs>
          <w:tab w:val="clear" w:pos="425"/>
        </w:tabs>
        <w:spacing w:after="120" w:line="360" w:lineRule="auto"/>
        <w:ind w:left="425" w:leftChars="0" w:hanging="425" w:firstLineChars="0"/>
      </w:pPr>
      <w:r>
        <w:rPr>
          <w:rFonts w:ascii="Times New Roman" w:hAnsi="Times New Roman"/>
          <w:sz w:val="24"/>
        </w:rPr>
        <w:t>Test 12: Attendance outside a geofenced building.</w:t>
      </w:r>
    </w:p>
    <w:p w14:paraId="02EAB819">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rejected the request with a location-related validation message.</w:t>
      </w:r>
    </w:p>
    <w:p w14:paraId="099B3436">
      <w:pPr>
        <w:numPr>
          <w:ilvl w:val="0"/>
          <w:numId w:val="18"/>
        </w:numPr>
        <w:tabs>
          <w:tab w:val="clear" w:pos="425"/>
        </w:tabs>
        <w:spacing w:after="120" w:line="360" w:lineRule="auto"/>
        <w:ind w:left="425" w:leftChars="0" w:hanging="425" w:firstLineChars="0"/>
      </w:pPr>
      <w:r>
        <w:rPr>
          <w:rFonts w:ascii="Times New Roman" w:hAnsi="Times New Roman"/>
          <w:sz w:val="24"/>
        </w:rPr>
        <w:t>Test 13: Attendance after the normal attendance window.</w:t>
      </w:r>
    </w:p>
    <w:p w14:paraId="2A3D8435">
      <w:pPr>
        <w:numPr>
          <w:ilvl w:val="0"/>
          <w:numId w:val="18"/>
        </w:numPr>
        <w:tabs>
          <w:tab w:val="clear" w:pos="425"/>
        </w:tabs>
        <w:spacing w:after="120" w:line="360" w:lineRule="auto"/>
        <w:ind w:left="425" w:leftChars="0" w:hanging="425" w:firstLineChars="0"/>
      </w:pPr>
      <w:r>
        <w:rPr>
          <w:rFonts w:ascii="Times New Roman" w:hAnsi="Times New Roman"/>
          <w:sz w:val="24"/>
        </w:rPr>
        <w:t>Result: Passed. The record was stored as late instead of present.</w:t>
      </w:r>
    </w:p>
    <w:p w14:paraId="491794DD">
      <w:pPr>
        <w:numPr>
          <w:ilvl w:val="0"/>
          <w:numId w:val="18"/>
        </w:numPr>
        <w:tabs>
          <w:tab w:val="clear" w:pos="425"/>
        </w:tabs>
        <w:spacing w:after="120" w:line="360" w:lineRule="auto"/>
        <w:ind w:left="425" w:leftChars="0" w:hanging="425" w:firstLineChars="0"/>
      </w:pPr>
      <w:r>
        <w:rPr>
          <w:rFonts w:ascii="Times New Roman" w:hAnsi="Times New Roman"/>
          <w:sz w:val="24"/>
        </w:rPr>
        <w:t>Test 14: Session closure by lecturer.</w:t>
      </w:r>
    </w:p>
    <w:p w14:paraId="5FB11C0F">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session closed successfully and absence queries were generated for students not marked.</w:t>
      </w:r>
    </w:p>
    <w:p w14:paraId="3167DBD6">
      <w:pPr>
        <w:numPr>
          <w:ilvl w:val="0"/>
          <w:numId w:val="18"/>
        </w:numPr>
        <w:tabs>
          <w:tab w:val="clear" w:pos="425"/>
        </w:tabs>
        <w:spacing w:after="120" w:line="360" w:lineRule="auto"/>
        <w:ind w:left="425" w:leftChars="0" w:hanging="425" w:firstLineChars="0"/>
      </w:pPr>
      <w:r>
        <w:rPr>
          <w:rFonts w:ascii="Times New Roman" w:hAnsi="Times New Roman"/>
          <w:sz w:val="24"/>
        </w:rPr>
        <w:t>Test 15: Report export in CSV or PDF format.</w:t>
      </w:r>
    </w:p>
    <w:p w14:paraId="200F17D2">
      <w:pPr>
        <w:numPr>
          <w:ilvl w:val="0"/>
          <w:numId w:val="18"/>
        </w:numPr>
        <w:tabs>
          <w:tab w:val="clear" w:pos="425"/>
        </w:tabs>
        <w:spacing w:after="120" w:line="360" w:lineRule="auto"/>
        <w:ind w:left="425" w:leftChars="0" w:hanging="425" w:firstLineChars="0"/>
      </w:pPr>
      <w:r>
        <w:rPr>
          <w:rFonts w:ascii="Times New Roman" w:hAnsi="Times New Roman"/>
          <w:sz w:val="24"/>
        </w:rPr>
        <w:t>Result: Passed. The system generated downloadable report files.</w:t>
      </w:r>
    </w:p>
    <w:p w14:paraId="612AF6F1">
      <w:pPr>
        <w:numPr>
          <w:ilvl w:val="0"/>
          <w:numId w:val="18"/>
        </w:numPr>
        <w:tabs>
          <w:tab w:val="clear" w:pos="425"/>
        </w:tabs>
        <w:spacing w:after="120" w:line="360" w:lineRule="auto"/>
        <w:ind w:left="425" w:leftChars="0" w:hanging="425" w:firstLineChars="0"/>
      </w:pPr>
      <w:r>
        <w:rPr>
          <w:rFonts w:ascii="Times New Roman" w:hAnsi="Times New Roman"/>
          <w:sz w:val="24"/>
        </w:rPr>
        <w:t>Test 16: Profile-photo persistence across devices after backend-backed update.</w:t>
      </w:r>
    </w:p>
    <w:p w14:paraId="74945312">
      <w:pPr>
        <w:numPr>
          <w:ilvl w:val="0"/>
          <w:numId w:val="18"/>
        </w:numPr>
        <w:tabs>
          <w:tab w:val="clear" w:pos="425"/>
        </w:tabs>
        <w:spacing w:after="120" w:line="360" w:lineRule="auto"/>
        <w:ind w:left="425" w:leftChars="0" w:hanging="425" w:firstLineChars="0"/>
      </w:pPr>
      <w:r>
        <w:rPr>
          <w:rFonts w:ascii="Times New Roman" w:hAnsi="Times New Roman"/>
          <w:sz w:val="24"/>
        </w:rPr>
        <w:t>Result: Passed. Account-linked profile-photo storage allowed the same image to reflect across device views after synchronisation.</w:t>
      </w:r>
    </w:p>
    <w:p w14:paraId="625113B4">
      <w:pPr>
        <w:spacing w:after="120" w:line="360" w:lineRule="auto"/>
      </w:pPr>
      <w:r>
        <w:rPr>
          <w:rFonts w:ascii="Times New Roman" w:hAnsi="Times New Roman"/>
          <w:b/>
          <w:sz w:val="24"/>
        </w:rPr>
        <w:t>4.4 Discussion of Results</w:t>
      </w:r>
    </w:p>
    <w:p w14:paraId="6E5ED60E">
      <w:pPr>
        <w:spacing w:after="120" w:line="360" w:lineRule="auto"/>
      </w:pPr>
      <w:r>
        <w:rPr>
          <w:rFonts w:ascii="Times New Roman" w:hAnsi="Times New Roman"/>
          <w:sz w:val="24"/>
        </w:rPr>
        <w:t>The results show that the implemented system satisfies the major objectives stated in Chapter One. The system reduced manual attendance effort by replacing paper-based attendance with a controlled digital workflow. It improved identity control through registry-backed signup and enrollment checks. It improved attendance authenticity through duplicate protection and geofence validation. It improved monitoring through dashboards, notifications, and lecturer follow-up queries.</w:t>
      </w:r>
    </w:p>
    <w:p w14:paraId="0D05989F">
      <w:pPr>
        <w:spacing w:after="120" w:line="360" w:lineRule="auto"/>
      </w:pPr>
      <w:r>
        <w:rPr>
          <w:rFonts w:ascii="Times New Roman" w:hAnsi="Times New Roman"/>
          <w:sz w:val="24"/>
        </w:rPr>
        <w:t>The course-selection and timetable components also added significant value. Instead of attaching students to arbitrary course lists, the implemented system now considers academic level and related timetable structure. This makes the attendance system more intelligent than a simple session-check application.</w:t>
      </w:r>
    </w:p>
    <w:p w14:paraId="16B38900">
      <w:pPr>
        <w:spacing w:after="120" w:line="360" w:lineRule="auto"/>
      </w:pPr>
      <w:r>
        <w:rPr>
          <w:rFonts w:ascii="Times New Roman" w:hAnsi="Times New Roman"/>
          <w:sz w:val="24"/>
        </w:rPr>
        <w:t>In practical terms, the system demonstrates that a web-based attendance platform can successfully coordinate attendance capture, verification, follow-up, and reporting within a single academic workflow.</w:t>
      </w:r>
    </w:p>
    <w:p w14:paraId="43F1BAD3">
      <w:pPr>
        <w:spacing w:after="120" w:line="360" w:lineRule="auto"/>
      </w:pPr>
      <w:r>
        <w:rPr>
          <w:rFonts w:ascii="Times New Roman" w:hAnsi="Times New Roman"/>
          <w:b/>
          <w:sz w:val="24"/>
        </w:rPr>
        <w:t>4.5 Deployment Outcome</w:t>
      </w:r>
    </w:p>
    <w:p w14:paraId="7B1F674A">
      <w:pPr>
        <w:spacing w:after="120" w:line="360" w:lineRule="auto"/>
      </w:pPr>
      <w:r>
        <w:rPr>
          <w:rFonts w:ascii="Times New Roman" w:hAnsi="Times New Roman"/>
          <w:sz w:val="24"/>
        </w:rPr>
        <w:t>The system was prepared for deployment through separate frontend and backend services, with Docker-based local deployment support and production environment controls. This result shows that the application is not only a prototype at source-code level, but a deployable and usable web platform.</w:t>
      </w:r>
    </w:p>
    <w:p w14:paraId="54005CDF">
      <w:pPr>
        <w:spacing w:after="120" w:line="360" w:lineRule="auto"/>
      </w:pPr>
      <w:r>
        <w:rPr>
          <w:rFonts w:ascii="Times New Roman" w:hAnsi="Times New Roman"/>
          <w:b/>
          <w:sz w:val="24"/>
        </w:rPr>
        <w:t>4.6 Limitations Observed During Implementation</w:t>
      </w:r>
    </w:p>
    <w:p w14:paraId="7219FCB8">
      <w:pPr>
        <w:spacing w:after="120" w:line="360" w:lineRule="auto"/>
      </w:pPr>
      <w:r>
        <w:rPr>
          <w:rFonts w:ascii="Times New Roman" w:hAnsi="Times New Roman"/>
          <w:sz w:val="24"/>
        </w:rPr>
        <w:t>Some limitations were observed during the implementation and testing process. Timetable PDF extraction still depends on the consistency of the uploaded institutional document format. Push-style background reminders are not yet fully available beyond the in-app notification workflow. In addition, some backend routes still require further hardening to minimise unnecessary visibility of session or user data across roles.</w:t>
      </w:r>
    </w:p>
    <w:p w14:paraId="351E35B1">
      <w:pPr>
        <w:spacing w:after="120" w:line="360" w:lineRule="auto"/>
      </w:pPr>
      <w:r>
        <w:rPr>
          <w:rFonts w:ascii="Times New Roman" w:hAnsi="Times New Roman"/>
          <w:sz w:val="24"/>
        </w:rPr>
        <w:t>These limitations do not remove the practical value of the system, but they show useful directions for future improvement.</w:t>
      </w:r>
    </w:p>
    <w:p w14:paraId="4FC6392D">
      <w:pPr>
        <w:spacing w:after="120" w:line="360" w:lineRule="auto"/>
      </w:pPr>
      <w:r>
        <w:br w:type="page"/>
      </w:r>
    </w:p>
    <w:p w14:paraId="5765FF7E">
      <w:pPr>
        <w:jc w:val="center"/>
      </w:pPr>
      <w:r>
        <w:rPr>
          <w:rFonts w:ascii="Times New Roman" w:hAnsi="Times New Roman"/>
          <w:b/>
          <w:sz w:val="28"/>
        </w:rPr>
        <w:t>CHAPTER FIVE</w:t>
      </w:r>
    </w:p>
    <w:p w14:paraId="506FB2EA">
      <w:pPr>
        <w:jc w:val="center"/>
      </w:pPr>
      <w:r>
        <w:rPr>
          <w:rFonts w:ascii="Times New Roman" w:hAnsi="Times New Roman"/>
          <w:b/>
          <w:sz w:val="24"/>
        </w:rPr>
        <w:t>CONCLUSION AND RECOMMENDATIONS</w:t>
      </w:r>
    </w:p>
    <w:p w14:paraId="4BEDB680">
      <w:pPr>
        <w:spacing w:after="120" w:line="360" w:lineRule="auto"/>
      </w:pPr>
      <w:r>
        <w:rPr>
          <w:rFonts w:ascii="Times New Roman" w:hAnsi="Times New Roman"/>
          <w:b/>
          <w:sz w:val="24"/>
        </w:rPr>
        <w:t>5.0 Introduction</w:t>
      </w:r>
    </w:p>
    <w:p w14:paraId="26E0E69C">
      <w:pPr>
        <w:spacing w:after="120" w:line="360" w:lineRule="auto"/>
      </w:pPr>
      <w:r>
        <w:rPr>
          <w:rFonts w:ascii="Times New Roman" w:hAnsi="Times New Roman"/>
          <w:sz w:val="24"/>
        </w:rPr>
        <w:t>This chapter presents the conclusion drawn from the study and provides recommendations for future improvement and institutional adoption.</w:t>
      </w:r>
    </w:p>
    <w:p w14:paraId="02303E08">
      <w:pPr>
        <w:spacing w:after="120" w:line="360" w:lineRule="auto"/>
      </w:pPr>
      <w:r>
        <w:rPr>
          <w:rFonts w:ascii="Times New Roman" w:hAnsi="Times New Roman"/>
          <w:b/>
          <w:sz w:val="24"/>
        </w:rPr>
        <w:t>5.1 Conclusion</w:t>
      </w:r>
    </w:p>
    <w:p w14:paraId="22C86FB5">
      <w:pPr>
        <w:spacing w:after="120" w:line="360" w:lineRule="auto"/>
      </w:pPr>
      <w:r>
        <w:rPr>
          <w:rFonts w:ascii="Times New Roman" w:hAnsi="Times New Roman"/>
          <w:sz w:val="24"/>
        </w:rPr>
        <w:t>This study successfully achieved the development of a web-based class attendance management system that addresses key weaknesses of manual attendance processes. The system provides an integrated platform for administrators, lecturers, and students, supporting registry-backed account validation, course and timetable preparation, class-session creation, QR attendance, geofence validation, duplicate attendance protection, absence-query handling, dashboard monitoring, and exportable attendance reports.</w:t>
      </w:r>
    </w:p>
    <w:p w14:paraId="0305B1BC">
      <w:pPr>
        <w:spacing w:after="120" w:line="360" w:lineRule="auto"/>
      </w:pPr>
      <w:r>
        <w:rPr>
          <w:rFonts w:ascii="Times New Roman" w:hAnsi="Times New Roman"/>
          <w:sz w:val="24"/>
        </w:rPr>
        <w:t>The implemented result shows that attendance management can be made more secure, more transparent, and more useful when it is treated as a complete academic workflow rather than just a simple sign-in process. By linking student identity, enrollment, timetable structure, session control, and lecturer follow-up within a single platform, the project offers a more mature solution to attendance-related challenges in tertiary institutions.</w:t>
      </w:r>
    </w:p>
    <w:p w14:paraId="3BD909D6">
      <w:pPr>
        <w:spacing w:after="120" w:line="360" w:lineRule="auto"/>
      </w:pPr>
      <w:r>
        <w:rPr>
          <w:rFonts w:ascii="Times New Roman" w:hAnsi="Times New Roman"/>
          <w:sz w:val="24"/>
        </w:rPr>
        <w:t>The system therefore meets the main goal of providing a practical, reliable, and scalable web-based attendance solution for the academic environment.</w:t>
      </w:r>
    </w:p>
    <w:p w14:paraId="0C832BA9">
      <w:pPr>
        <w:spacing w:after="120" w:line="360" w:lineRule="auto"/>
      </w:pPr>
      <w:r>
        <w:rPr>
          <w:rFonts w:ascii="Times New Roman" w:hAnsi="Times New Roman"/>
          <w:b/>
          <w:sz w:val="24"/>
        </w:rPr>
        <w:t>5.2 Recommendations</w:t>
      </w:r>
    </w:p>
    <w:p w14:paraId="3BABD138">
      <w:pPr>
        <w:spacing w:after="120" w:line="360" w:lineRule="auto"/>
      </w:pPr>
      <w:r>
        <w:rPr>
          <w:rFonts w:ascii="Times New Roman" w:hAnsi="Times New Roman"/>
          <w:sz w:val="24"/>
        </w:rPr>
        <w:t>Based on the outcome of the study, the following recommendations are made:</w:t>
      </w:r>
    </w:p>
    <w:p w14:paraId="73935CFD">
      <w:pPr>
        <w:pStyle w:val="29"/>
        <w:numPr>
          <w:ilvl w:val="0"/>
          <w:numId w:val="19"/>
        </w:numPr>
        <w:tabs>
          <w:tab w:val="clear" w:pos="425"/>
          <w:tab w:val="clear" w:pos="360"/>
        </w:tabs>
        <w:spacing w:after="120" w:line="360" w:lineRule="auto"/>
        <w:ind w:left="360" w:leftChars="0" w:hanging="360" w:firstLineChars="0"/>
      </w:pPr>
      <w:r>
        <w:rPr>
          <w:rFonts w:ascii="Times New Roman" w:hAnsi="Times New Roman"/>
          <w:sz w:val="24"/>
        </w:rPr>
        <w:t>the system should be adopted with proper institutional registry preparation so that student verification remains accurate from the beginning;</w:t>
      </w:r>
    </w:p>
    <w:p w14:paraId="3F0CE77B">
      <w:pPr>
        <w:pStyle w:val="29"/>
        <w:numPr>
          <w:ilvl w:val="0"/>
          <w:numId w:val="19"/>
        </w:numPr>
        <w:tabs>
          <w:tab w:val="clear" w:pos="425"/>
          <w:tab w:val="clear" w:pos="360"/>
        </w:tabs>
        <w:spacing w:after="120" w:line="360" w:lineRule="auto"/>
        <w:ind w:left="360" w:leftChars="0" w:hanging="360" w:firstLineChars="0"/>
      </w:pPr>
      <w:r>
        <w:rPr>
          <w:rFonts w:ascii="Times New Roman" w:hAnsi="Times New Roman"/>
          <w:sz w:val="24"/>
        </w:rPr>
        <w:t>timetable uploads should be standardised in a consistent format to improve automatic interpretation and schedule accuracy;</w:t>
      </w:r>
    </w:p>
    <w:p w14:paraId="205A2483">
      <w:pPr>
        <w:pStyle w:val="29"/>
        <w:numPr>
          <w:ilvl w:val="0"/>
          <w:numId w:val="19"/>
        </w:numPr>
        <w:tabs>
          <w:tab w:val="clear" w:pos="425"/>
          <w:tab w:val="clear" w:pos="360"/>
        </w:tabs>
        <w:spacing w:after="120" w:line="360" w:lineRule="auto"/>
        <w:ind w:left="360" w:leftChars="0" w:hanging="360" w:firstLineChars="0"/>
      </w:pPr>
      <w:r>
        <w:rPr>
          <w:rFonts w:ascii="Times New Roman" w:hAnsi="Times New Roman"/>
          <w:sz w:val="24"/>
        </w:rPr>
        <w:t>future versions should support stronger background reminders through browser push notifications, email reminders, or mobile notifications;</w:t>
      </w:r>
    </w:p>
    <w:p w14:paraId="76E53B49">
      <w:pPr>
        <w:pStyle w:val="29"/>
        <w:numPr>
          <w:ilvl w:val="0"/>
          <w:numId w:val="19"/>
        </w:numPr>
        <w:tabs>
          <w:tab w:val="clear" w:pos="425"/>
          <w:tab w:val="clear" w:pos="360"/>
        </w:tabs>
        <w:spacing w:after="120" w:line="360" w:lineRule="auto"/>
        <w:ind w:left="360" w:leftChars="0" w:hanging="360" w:firstLineChars="0"/>
      </w:pPr>
      <w:r>
        <w:rPr>
          <w:rFonts w:ascii="Times New Roman" w:hAnsi="Times New Roman"/>
          <w:sz w:val="24"/>
        </w:rPr>
        <w:t>session-visibility and user-data access rules should be tightened further to reduce unnecessary exposure of attendance or user information across roles;</w:t>
      </w:r>
    </w:p>
    <w:p w14:paraId="4FAB6F92">
      <w:pPr>
        <w:pStyle w:val="29"/>
        <w:numPr>
          <w:ilvl w:val="0"/>
          <w:numId w:val="19"/>
        </w:numPr>
        <w:tabs>
          <w:tab w:val="clear" w:pos="425"/>
          <w:tab w:val="clear" w:pos="360"/>
        </w:tabs>
        <w:spacing w:after="120" w:line="360" w:lineRule="auto"/>
        <w:ind w:left="360" w:leftChars="0" w:hanging="360" w:firstLineChars="0"/>
      </w:pPr>
      <w:r>
        <w:rPr>
          <w:rFonts w:ascii="Times New Roman" w:hAnsi="Times New Roman"/>
          <w:sz w:val="24"/>
        </w:rPr>
        <w:t>token handling on the client side should be improved in future by moving to more secure mechanisms such as httpOnly cookies where appropriate;</w:t>
      </w:r>
    </w:p>
    <w:p w14:paraId="48519994">
      <w:pPr>
        <w:pStyle w:val="29"/>
        <w:numPr>
          <w:ilvl w:val="0"/>
          <w:numId w:val="19"/>
        </w:numPr>
        <w:tabs>
          <w:tab w:val="clear" w:pos="425"/>
          <w:tab w:val="clear" w:pos="360"/>
        </w:tabs>
        <w:spacing w:after="120" w:line="360" w:lineRule="auto"/>
        <w:ind w:left="360" w:leftChars="0" w:hanging="360" w:firstLineChars="0"/>
      </w:pPr>
      <w:r>
        <w:rPr>
          <w:rFonts w:ascii="Times New Roman" w:hAnsi="Times New Roman"/>
          <w:sz w:val="24"/>
        </w:rPr>
        <w:t>the absence-query component can be expanded into a fuller attendance dispute and resolution workflow with statuses, evidence upload, and administrative escalation;</w:t>
      </w:r>
    </w:p>
    <w:p w14:paraId="681DDABE">
      <w:pPr>
        <w:pStyle w:val="29"/>
        <w:numPr>
          <w:ilvl w:val="0"/>
          <w:numId w:val="19"/>
        </w:numPr>
        <w:tabs>
          <w:tab w:val="clear" w:pos="425"/>
          <w:tab w:val="clear" w:pos="360"/>
        </w:tabs>
        <w:spacing w:after="120" w:line="360" w:lineRule="auto"/>
        <w:ind w:left="360" w:leftChars="0" w:hanging="360" w:firstLineChars="0"/>
      </w:pPr>
      <w:r>
        <w:rPr>
          <w:rFonts w:ascii="Times New Roman" w:hAnsi="Times New Roman"/>
          <w:sz w:val="24"/>
        </w:rPr>
        <w:t>advanced analytics can be added to identify at-risk students, chronically late attendance, and low-engagement courses; and</w:t>
      </w:r>
    </w:p>
    <w:p w14:paraId="6F72D83B">
      <w:pPr>
        <w:pStyle w:val="29"/>
        <w:numPr>
          <w:ilvl w:val="0"/>
          <w:numId w:val="19"/>
        </w:numPr>
        <w:tabs>
          <w:tab w:val="clear" w:pos="425"/>
          <w:tab w:val="clear" w:pos="360"/>
        </w:tabs>
        <w:spacing w:after="120" w:line="360" w:lineRule="auto"/>
        <w:ind w:left="360" w:leftChars="0" w:hanging="360" w:firstLineChars="0"/>
      </w:pPr>
      <w:r>
        <w:rPr>
          <w:rFonts w:ascii="Times New Roman" w:hAnsi="Times New Roman"/>
          <w:sz w:val="24"/>
        </w:rPr>
        <w:t>future work may explore controlled biometric or smart-device integration where institutional resources make it practical.</w:t>
      </w:r>
    </w:p>
    <w:p w14:paraId="162BA7E9">
      <w:pPr>
        <w:spacing w:after="120" w:line="360" w:lineRule="auto"/>
      </w:pPr>
      <w:r>
        <w:rPr>
          <w:rFonts w:ascii="Times New Roman" w:hAnsi="Times New Roman"/>
          <w:b/>
          <w:sz w:val="24"/>
        </w:rPr>
        <w:t>5.3 Suggested Areas for Further Work</w:t>
      </w:r>
    </w:p>
    <w:p w14:paraId="645F1C74">
      <w:pPr>
        <w:spacing w:after="120" w:line="360" w:lineRule="auto"/>
      </w:pPr>
      <w:r>
        <w:rPr>
          <w:rFonts w:ascii="Times New Roman" w:hAnsi="Times New Roman"/>
          <w:sz w:val="24"/>
        </w:rPr>
        <w:t>Further work may focus on:</w:t>
      </w:r>
    </w:p>
    <w:p w14:paraId="782CEE80">
      <w:pPr>
        <w:pStyle w:val="29"/>
        <w:numPr>
          <w:ilvl w:val="0"/>
          <w:numId w:val="20"/>
        </w:numPr>
        <w:tabs>
          <w:tab w:val="clear" w:pos="425"/>
          <w:tab w:val="clear" w:pos="360"/>
        </w:tabs>
        <w:spacing w:after="120" w:line="360" w:lineRule="auto"/>
        <w:ind w:left="360" w:leftChars="0" w:hanging="360" w:firstLineChars="0"/>
      </w:pPr>
      <w:r>
        <w:rPr>
          <w:rFonts w:ascii="Times New Roman" w:hAnsi="Times New Roman"/>
          <w:sz w:val="24"/>
        </w:rPr>
        <w:t>complete timetable parsing for more complex institutional timetable layouts;</w:t>
      </w:r>
    </w:p>
    <w:p w14:paraId="5120B566">
      <w:pPr>
        <w:pStyle w:val="29"/>
        <w:numPr>
          <w:ilvl w:val="0"/>
          <w:numId w:val="20"/>
        </w:numPr>
        <w:tabs>
          <w:tab w:val="clear" w:pos="425"/>
          <w:tab w:val="clear" w:pos="360"/>
        </w:tabs>
        <w:spacing w:after="120" w:line="360" w:lineRule="auto"/>
        <w:ind w:left="360" w:leftChars="0" w:hanging="360" w:firstLineChars="0"/>
      </w:pPr>
      <w:r>
        <w:rPr>
          <w:rFonts w:ascii="Times New Roman" w:hAnsi="Times New Roman"/>
          <w:sz w:val="24"/>
        </w:rPr>
        <w:t>full background notification and reminder delivery;</w:t>
      </w:r>
    </w:p>
    <w:p w14:paraId="6B48CBCD">
      <w:pPr>
        <w:pStyle w:val="29"/>
        <w:numPr>
          <w:ilvl w:val="0"/>
          <w:numId w:val="20"/>
        </w:numPr>
        <w:tabs>
          <w:tab w:val="clear" w:pos="425"/>
          <w:tab w:val="clear" w:pos="360"/>
        </w:tabs>
        <w:spacing w:after="120" w:line="360" w:lineRule="auto"/>
        <w:ind w:left="360" w:leftChars="0" w:hanging="360" w:firstLineChars="0"/>
      </w:pPr>
      <w:r>
        <w:rPr>
          <w:rFonts w:ascii="Times New Roman" w:hAnsi="Times New Roman"/>
          <w:sz w:val="24"/>
        </w:rPr>
        <w:t>richer lecturer-student query threads with approval actions that can directly adjust attendance records;</w:t>
      </w:r>
    </w:p>
    <w:p w14:paraId="0FA459DF">
      <w:pPr>
        <w:pStyle w:val="29"/>
        <w:numPr>
          <w:ilvl w:val="0"/>
          <w:numId w:val="20"/>
        </w:numPr>
        <w:tabs>
          <w:tab w:val="clear" w:pos="425"/>
          <w:tab w:val="clear" w:pos="360"/>
        </w:tabs>
        <w:spacing w:after="120" w:line="360" w:lineRule="auto"/>
        <w:ind w:left="360" w:leftChars="0" w:hanging="360" w:firstLineChars="0"/>
      </w:pPr>
      <w:r>
        <w:rPr>
          <w:rFonts w:ascii="Times New Roman" w:hAnsi="Times New Roman"/>
          <w:sz w:val="24"/>
        </w:rPr>
        <w:t>stronger institutional reporting dashboards with faculty and department breakdowns; and</w:t>
      </w:r>
    </w:p>
    <w:p w14:paraId="409B2219">
      <w:pPr>
        <w:pStyle w:val="29"/>
        <w:numPr>
          <w:ilvl w:val="0"/>
          <w:numId w:val="20"/>
        </w:numPr>
        <w:tabs>
          <w:tab w:val="clear" w:pos="425"/>
          <w:tab w:val="clear" w:pos="360"/>
        </w:tabs>
        <w:spacing w:after="120" w:line="360" w:lineRule="auto"/>
        <w:ind w:left="360" w:leftChars="0" w:hanging="360" w:firstLineChars="0"/>
      </w:pPr>
      <w:r>
        <w:rPr>
          <w:rFonts w:ascii="Times New Roman" w:hAnsi="Times New Roman"/>
          <w:sz w:val="24"/>
        </w:rPr>
        <w:t>integration with wider student information systems where such infrastructure is available.</w:t>
      </w:r>
    </w:p>
    <w:p w14:paraId="2FCC7894">
      <w:pPr>
        <w:jc w:val="center"/>
        <w:rPr>
          <w:rFonts w:ascii="Times New Roman" w:hAnsi="Times New Roman"/>
          <w:b/>
          <w:sz w:val="24"/>
        </w:rPr>
      </w:pPr>
    </w:p>
    <w:p w14:paraId="7F0F4706">
      <w:pPr>
        <w:jc w:val="center"/>
        <w:rPr>
          <w:rFonts w:ascii="Times New Roman" w:hAnsi="Times New Roman"/>
          <w:b/>
          <w:sz w:val="24"/>
        </w:rPr>
      </w:pPr>
    </w:p>
    <w:p w14:paraId="5F653AB0">
      <w:pPr>
        <w:jc w:val="center"/>
        <w:rPr>
          <w:rFonts w:ascii="Times New Roman" w:hAnsi="Times New Roman"/>
          <w:b/>
          <w:sz w:val="24"/>
        </w:rPr>
      </w:pPr>
    </w:p>
    <w:p w14:paraId="5ECBB1EE">
      <w:pPr>
        <w:jc w:val="center"/>
        <w:rPr>
          <w:rFonts w:ascii="Times New Roman" w:hAnsi="Times New Roman"/>
          <w:b/>
          <w:sz w:val="24"/>
        </w:rPr>
      </w:pPr>
    </w:p>
    <w:p w14:paraId="24D4E455">
      <w:pPr>
        <w:jc w:val="center"/>
        <w:rPr>
          <w:rFonts w:ascii="Times New Roman" w:hAnsi="Times New Roman"/>
          <w:b/>
          <w:sz w:val="24"/>
        </w:rPr>
      </w:pPr>
    </w:p>
    <w:p w14:paraId="28671300">
      <w:pPr>
        <w:jc w:val="center"/>
        <w:rPr>
          <w:rFonts w:ascii="Times New Roman" w:hAnsi="Times New Roman"/>
          <w:b/>
          <w:sz w:val="24"/>
        </w:rPr>
      </w:pPr>
    </w:p>
    <w:p w14:paraId="68DF36D9">
      <w:pPr>
        <w:jc w:val="center"/>
        <w:rPr>
          <w:rFonts w:ascii="Times New Roman" w:hAnsi="Times New Roman"/>
          <w:b/>
          <w:sz w:val="24"/>
        </w:rPr>
      </w:pPr>
    </w:p>
    <w:p w14:paraId="2AF597C0">
      <w:pPr>
        <w:jc w:val="center"/>
        <w:rPr>
          <w:rFonts w:ascii="Times New Roman" w:hAnsi="Times New Roman"/>
          <w:b/>
          <w:sz w:val="24"/>
        </w:rPr>
      </w:pPr>
    </w:p>
    <w:p w14:paraId="448B0A81">
      <w:pPr>
        <w:jc w:val="center"/>
        <w:rPr>
          <w:rFonts w:ascii="Times New Roman" w:hAnsi="Times New Roman"/>
          <w:b/>
          <w:sz w:val="24"/>
        </w:rPr>
      </w:pPr>
    </w:p>
    <w:p w14:paraId="53960252">
      <w:pPr>
        <w:jc w:val="center"/>
        <w:rPr>
          <w:rFonts w:ascii="Times New Roman" w:hAnsi="Times New Roman"/>
          <w:b/>
          <w:sz w:val="24"/>
        </w:rPr>
      </w:pPr>
    </w:p>
    <w:p w14:paraId="056F7D45">
      <w:pPr>
        <w:jc w:val="center"/>
        <w:rPr>
          <w:rFonts w:ascii="Times New Roman" w:hAnsi="Times New Roman"/>
          <w:b/>
          <w:sz w:val="24"/>
        </w:rPr>
      </w:pPr>
    </w:p>
    <w:p w14:paraId="05CF4E2F">
      <w:pPr>
        <w:jc w:val="center"/>
        <w:rPr>
          <w:rFonts w:ascii="Times New Roman" w:hAnsi="Times New Roman"/>
          <w:b/>
          <w:sz w:val="24"/>
        </w:rPr>
      </w:pPr>
    </w:p>
    <w:p w14:paraId="490B12BB">
      <w:pPr>
        <w:jc w:val="center"/>
      </w:pPr>
      <w:r>
        <w:rPr>
          <w:rFonts w:hint="default"/>
          <w:b/>
          <w:sz w:val="24"/>
          <w:lang w:val="en-US"/>
        </w:rPr>
        <w:t>ss</w:t>
      </w:r>
      <w:bookmarkStart w:id="0" w:name="_GoBack"/>
      <w:bookmarkEnd w:id="0"/>
      <w:r>
        <w:rPr>
          <w:rFonts w:ascii="Times New Roman" w:hAnsi="Times New Roman"/>
          <w:b/>
          <w:sz w:val="24"/>
        </w:rPr>
        <w:t>REFERENCES</w:t>
      </w:r>
    </w:p>
    <w:p w14:paraId="78EEEEBA">
      <w:pPr>
        <w:spacing w:after="120" w:line="360" w:lineRule="auto"/>
      </w:pPr>
      <w:r>
        <w:rPr>
          <w:rFonts w:ascii="Times New Roman" w:hAnsi="Times New Roman"/>
          <w:sz w:val="24"/>
        </w:rPr>
        <w:t>Ali, N. S., Alhilali, A. H., Rjeib, H. D., Alsharqi, H., and Al-Sadawi, B. (2022). Automated attendance management systems: systematic literature review.</w:t>
      </w:r>
    </w:p>
    <w:p w14:paraId="2A6269C0">
      <w:pPr>
        <w:spacing w:after="120" w:line="360" w:lineRule="auto"/>
      </w:pPr>
      <w:r>
        <w:rPr>
          <w:rFonts w:ascii="Times New Roman" w:hAnsi="Times New Roman"/>
          <w:sz w:val="24"/>
        </w:rPr>
        <w:t>Badmus, E. O., Odekunle, O. P., and Oyewobi, D. O. (2021). Smart Fingerprint Biometric and RFID Time-Based Attendance Management System.</w:t>
      </w:r>
    </w:p>
    <w:p w14:paraId="5DF951F0">
      <w:pPr>
        <w:spacing w:after="120" w:line="360" w:lineRule="auto"/>
      </w:pPr>
      <w:r>
        <w:rPr>
          <w:rFonts w:ascii="Times New Roman" w:hAnsi="Times New Roman"/>
          <w:sz w:val="24"/>
        </w:rPr>
        <w:t>Ikhsan, M., and Helmina (2024). Design of a Web-Based Lecturer Attendance Information System Using QR Codes at Muhammadiyah University of Jambi.</w:t>
      </w:r>
    </w:p>
    <w:p w14:paraId="44363B92">
      <w:pPr>
        <w:spacing w:after="120" w:line="360" w:lineRule="auto"/>
      </w:pPr>
      <w:r>
        <w:rPr>
          <w:rFonts w:ascii="Times New Roman" w:hAnsi="Times New Roman"/>
          <w:sz w:val="24"/>
        </w:rPr>
        <w:t>Iskandar, A., Rahim, R., Matturungan, H., and Mansyur (2022). Web-based Student Attendance Information System by Making QR Codes an Auxiliary Medium.</w:t>
      </w:r>
    </w:p>
    <w:p w14:paraId="2C9DBE91">
      <w:pPr>
        <w:spacing w:after="120" w:line="360" w:lineRule="auto"/>
      </w:pPr>
      <w:r>
        <w:rPr>
          <w:rFonts w:ascii="Times New Roman" w:hAnsi="Times New Roman"/>
          <w:sz w:val="24"/>
        </w:rPr>
        <w:t>Nguyen, V. D., Khoa, H. V., Kieu, T. N., and Huh, E.-N. (2022). Internet of Things-Based Intelligent Attendance System: Framework, Practice Implementation, and Application.</w:t>
      </w:r>
    </w:p>
    <w:p w14:paraId="6FC223A2">
      <w:pPr>
        <w:spacing w:after="120" w:line="360" w:lineRule="auto"/>
      </w:pPr>
      <w:r>
        <w:rPr>
          <w:rFonts w:ascii="Times New Roman" w:hAnsi="Times New Roman"/>
          <w:sz w:val="24"/>
        </w:rPr>
        <w:t>Rahaman, M., Islam, M. M., and Nandi, D. (2025). SmartPresence: Wi-Fi-based online attendance management for smart academic assistance.</w:t>
      </w:r>
    </w:p>
    <w:p w14:paraId="35126A76">
      <w:pPr>
        <w:spacing w:after="120" w:line="360" w:lineRule="auto"/>
      </w:pPr>
      <w:r>
        <w:rPr>
          <w:rFonts w:ascii="Times New Roman" w:hAnsi="Times New Roman"/>
          <w:sz w:val="24"/>
        </w:rPr>
        <w:t>Sunaryono, D., Siswantoro, J., and Anggoro, R. (2021). An Android-based course attendance system using face recognition.</w:t>
      </w:r>
    </w:p>
    <w:p w14:paraId="116B24F0">
      <w:pPr>
        <w:spacing w:after="120" w:line="360" w:lineRule="auto"/>
      </w:pPr>
      <w:r>
        <w:rPr>
          <w:rFonts w:ascii="Times New Roman" w:hAnsi="Times New Roman"/>
          <w:sz w:val="24"/>
        </w:rPr>
        <w:t>Talip, B. A., and Zulkifli, M. Z. (2019). Mobile Attendance System Using QR Codes Technology.</w:t>
      </w:r>
    </w:p>
    <w:sectPr>
      <w:pgSz w:w="12240" w:h="15840"/>
      <w:pgMar w:top="1296" w:right="1440" w:bottom="1296"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CFC35A"/>
    <w:multiLevelType w:val="singleLevel"/>
    <w:tmpl w:val="88CFC35A"/>
    <w:lvl w:ilvl="0" w:tentative="0">
      <w:start w:val="1"/>
      <w:numFmt w:val="decimal"/>
      <w:lvlText w:val="%1."/>
      <w:lvlJc w:val="left"/>
      <w:pPr>
        <w:tabs>
          <w:tab w:val="left" w:pos="425"/>
        </w:tabs>
        <w:ind w:left="425" w:leftChars="0" w:hanging="425" w:firstLineChars="0"/>
      </w:pPr>
      <w:rPr>
        <w:rFonts w:hint="default"/>
      </w:rPr>
    </w:lvl>
  </w:abstractNum>
  <w:abstractNum w:abstractNumId="1">
    <w:nsid w:val="92702853"/>
    <w:multiLevelType w:val="singleLevel"/>
    <w:tmpl w:val="92702853"/>
    <w:lvl w:ilvl="0" w:tentative="0">
      <w:start w:val="1"/>
      <w:numFmt w:val="decimal"/>
      <w:lvlText w:val="%1."/>
      <w:lvlJc w:val="left"/>
      <w:pPr>
        <w:tabs>
          <w:tab w:val="left" w:pos="425"/>
        </w:tabs>
        <w:ind w:left="425" w:leftChars="0" w:hanging="425" w:firstLineChars="0"/>
      </w:pPr>
      <w:rPr>
        <w:rFonts w:hint="default"/>
      </w:rPr>
    </w:lvl>
  </w:abstractNum>
  <w:abstractNum w:abstractNumId="2">
    <w:nsid w:val="9C32DC41"/>
    <w:multiLevelType w:val="singleLevel"/>
    <w:tmpl w:val="9C32DC41"/>
    <w:lvl w:ilvl="0" w:tentative="0">
      <w:start w:val="1"/>
      <w:numFmt w:val="decimal"/>
      <w:suff w:val="space"/>
      <w:lvlText w:val="%1."/>
      <w:lvlJc w:val="left"/>
    </w:lvl>
  </w:abstractNum>
  <w:abstractNum w:abstractNumId="3">
    <w:nsid w:val="9CDAD5E1"/>
    <w:multiLevelType w:val="singleLevel"/>
    <w:tmpl w:val="9CDAD5E1"/>
    <w:lvl w:ilvl="0" w:tentative="0">
      <w:start w:val="1"/>
      <w:numFmt w:val="decimal"/>
      <w:lvlText w:val="%1."/>
      <w:lvlJc w:val="left"/>
      <w:pPr>
        <w:tabs>
          <w:tab w:val="left" w:pos="425"/>
        </w:tabs>
        <w:ind w:left="425" w:leftChars="0" w:hanging="425" w:firstLineChars="0"/>
      </w:pPr>
      <w:rPr>
        <w:rFonts w:hint="default"/>
      </w:rPr>
    </w:lvl>
  </w:abstractNum>
  <w:abstractNum w:abstractNumId="4">
    <w:nsid w:val="BB433C57"/>
    <w:multiLevelType w:val="singleLevel"/>
    <w:tmpl w:val="BB433C57"/>
    <w:lvl w:ilvl="0" w:tentative="0">
      <w:start w:val="1"/>
      <w:numFmt w:val="decimal"/>
      <w:lvlText w:val="%1."/>
      <w:lvlJc w:val="left"/>
      <w:pPr>
        <w:tabs>
          <w:tab w:val="left" w:pos="425"/>
        </w:tabs>
        <w:ind w:left="425" w:leftChars="0" w:hanging="425" w:firstLineChars="0"/>
      </w:pPr>
      <w:rPr>
        <w:rFonts w:hint="default"/>
      </w:rPr>
    </w:lvl>
  </w:abstractNum>
  <w:abstractNum w:abstractNumId="5">
    <w:nsid w:val="C822D752"/>
    <w:multiLevelType w:val="singleLevel"/>
    <w:tmpl w:val="C822D752"/>
    <w:lvl w:ilvl="0" w:tentative="0">
      <w:start w:val="1"/>
      <w:numFmt w:val="decimal"/>
      <w:lvlText w:val="%1."/>
      <w:lvlJc w:val="left"/>
      <w:pPr>
        <w:tabs>
          <w:tab w:val="left" w:pos="425"/>
        </w:tabs>
        <w:ind w:left="425" w:leftChars="0" w:hanging="425" w:firstLineChars="0"/>
      </w:pPr>
      <w:rPr>
        <w:rFonts w:hint="default"/>
      </w:rPr>
    </w:lvl>
  </w:abstractNum>
  <w:abstractNum w:abstractNumId="6">
    <w:nsid w:val="CA32A075"/>
    <w:multiLevelType w:val="singleLevel"/>
    <w:tmpl w:val="CA32A075"/>
    <w:lvl w:ilvl="0" w:tentative="0">
      <w:start w:val="1"/>
      <w:numFmt w:val="decimal"/>
      <w:lvlText w:val="%1."/>
      <w:lvlJc w:val="left"/>
      <w:pPr>
        <w:tabs>
          <w:tab w:val="left" w:pos="425"/>
        </w:tabs>
        <w:ind w:left="425" w:leftChars="0" w:hanging="425" w:firstLineChars="0"/>
      </w:pPr>
      <w:rPr>
        <w:rFonts w:hint="default"/>
      </w:rPr>
    </w:lvl>
  </w:abstractNum>
  <w:abstractNum w:abstractNumId="7">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8">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9">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10">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11">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12">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13">
    <w:nsid w:val="04430402"/>
    <w:multiLevelType w:val="singleLevel"/>
    <w:tmpl w:val="04430402"/>
    <w:lvl w:ilvl="0" w:tentative="0">
      <w:start w:val="1"/>
      <w:numFmt w:val="decimal"/>
      <w:lvlText w:val="%1."/>
      <w:lvlJc w:val="left"/>
      <w:pPr>
        <w:tabs>
          <w:tab w:val="left" w:pos="425"/>
        </w:tabs>
        <w:ind w:left="425" w:leftChars="0" w:hanging="425" w:firstLineChars="0"/>
      </w:pPr>
      <w:rPr>
        <w:rFonts w:hint="default"/>
      </w:rPr>
    </w:lvl>
  </w:abstractNum>
  <w:abstractNum w:abstractNumId="14">
    <w:nsid w:val="13C2FA1A"/>
    <w:multiLevelType w:val="singleLevel"/>
    <w:tmpl w:val="13C2FA1A"/>
    <w:lvl w:ilvl="0" w:tentative="0">
      <w:start w:val="1"/>
      <w:numFmt w:val="decimal"/>
      <w:lvlText w:val="%1."/>
      <w:lvlJc w:val="left"/>
      <w:pPr>
        <w:tabs>
          <w:tab w:val="left" w:pos="425"/>
        </w:tabs>
        <w:ind w:left="425" w:leftChars="0" w:hanging="425" w:firstLineChars="0"/>
      </w:pPr>
      <w:rPr>
        <w:rFonts w:hint="default"/>
      </w:rPr>
    </w:lvl>
  </w:abstractNum>
  <w:abstractNum w:abstractNumId="15">
    <w:nsid w:val="309FAB72"/>
    <w:multiLevelType w:val="singleLevel"/>
    <w:tmpl w:val="309FAB72"/>
    <w:lvl w:ilvl="0" w:tentative="0">
      <w:start w:val="1"/>
      <w:numFmt w:val="decimal"/>
      <w:lvlText w:val="%1."/>
      <w:lvlJc w:val="left"/>
      <w:pPr>
        <w:tabs>
          <w:tab w:val="left" w:pos="425"/>
        </w:tabs>
        <w:ind w:left="425" w:leftChars="0" w:hanging="425" w:firstLineChars="0"/>
      </w:pPr>
      <w:rPr>
        <w:rFonts w:hint="default"/>
      </w:rPr>
    </w:lvl>
  </w:abstractNum>
  <w:abstractNum w:abstractNumId="16">
    <w:nsid w:val="34E289C5"/>
    <w:multiLevelType w:val="singleLevel"/>
    <w:tmpl w:val="34E289C5"/>
    <w:lvl w:ilvl="0" w:tentative="0">
      <w:start w:val="1"/>
      <w:numFmt w:val="decimal"/>
      <w:suff w:val="space"/>
      <w:lvlText w:val="%1."/>
      <w:lvlJc w:val="left"/>
    </w:lvl>
  </w:abstractNum>
  <w:abstractNum w:abstractNumId="17">
    <w:nsid w:val="58FE5025"/>
    <w:multiLevelType w:val="singleLevel"/>
    <w:tmpl w:val="58FE5025"/>
    <w:lvl w:ilvl="0" w:tentative="0">
      <w:start w:val="1"/>
      <w:numFmt w:val="decimal"/>
      <w:lvlText w:val="%1."/>
      <w:lvlJc w:val="left"/>
      <w:pPr>
        <w:tabs>
          <w:tab w:val="left" w:pos="425"/>
        </w:tabs>
        <w:ind w:left="425" w:leftChars="0" w:hanging="425" w:firstLineChars="0"/>
      </w:pPr>
      <w:rPr>
        <w:rFonts w:hint="default"/>
      </w:rPr>
    </w:lvl>
  </w:abstractNum>
  <w:abstractNum w:abstractNumId="18">
    <w:nsid w:val="5F7C8CF2"/>
    <w:multiLevelType w:val="singleLevel"/>
    <w:tmpl w:val="5F7C8CF2"/>
    <w:lvl w:ilvl="0" w:tentative="0">
      <w:start w:val="1"/>
      <w:numFmt w:val="decimal"/>
      <w:lvlText w:val="%1."/>
      <w:lvlJc w:val="left"/>
      <w:pPr>
        <w:tabs>
          <w:tab w:val="left" w:pos="425"/>
        </w:tabs>
        <w:ind w:left="425" w:leftChars="0" w:hanging="425" w:firstLineChars="0"/>
      </w:pPr>
      <w:rPr>
        <w:rFonts w:hint="default"/>
      </w:rPr>
    </w:lvl>
  </w:abstractNum>
  <w:abstractNum w:abstractNumId="19">
    <w:nsid w:val="6889D322"/>
    <w:multiLevelType w:val="singleLevel"/>
    <w:tmpl w:val="6889D322"/>
    <w:lvl w:ilvl="0" w:tentative="0">
      <w:start w:val="1"/>
      <w:numFmt w:val="decimal"/>
      <w:lvlText w:val="%1."/>
      <w:lvlJc w:val="left"/>
      <w:pPr>
        <w:tabs>
          <w:tab w:val="left" w:pos="425"/>
        </w:tabs>
        <w:ind w:left="425" w:leftChars="0" w:hanging="425" w:firstLineChars="0"/>
      </w:pPr>
      <w:rPr>
        <w:rFonts w:hint="default"/>
      </w:rPr>
    </w:lvl>
  </w:abstractNum>
  <w:num w:numId="1">
    <w:abstractNumId w:val="12"/>
  </w:num>
  <w:num w:numId="2">
    <w:abstractNumId w:val="10"/>
  </w:num>
  <w:num w:numId="3">
    <w:abstractNumId w:val="9"/>
  </w:num>
  <w:num w:numId="4">
    <w:abstractNumId w:val="11"/>
  </w:num>
  <w:num w:numId="5">
    <w:abstractNumId w:val="8"/>
  </w:num>
  <w:num w:numId="6">
    <w:abstractNumId w:val="7"/>
  </w:num>
  <w:num w:numId="7">
    <w:abstractNumId w:val="4"/>
  </w:num>
  <w:num w:numId="8">
    <w:abstractNumId w:val="18"/>
  </w:num>
  <w:num w:numId="9">
    <w:abstractNumId w:val="16"/>
  </w:num>
  <w:num w:numId="10">
    <w:abstractNumId w:val="2"/>
  </w:num>
  <w:num w:numId="11">
    <w:abstractNumId w:val="3"/>
  </w:num>
  <w:num w:numId="12">
    <w:abstractNumId w:val="0"/>
  </w:num>
  <w:num w:numId="13">
    <w:abstractNumId w:val="6"/>
  </w:num>
  <w:num w:numId="14">
    <w:abstractNumId w:val="13"/>
  </w:num>
  <w:num w:numId="15">
    <w:abstractNumId w:val="19"/>
  </w:num>
  <w:num w:numId="16">
    <w:abstractNumId w:val="17"/>
  </w:num>
  <w:num w:numId="17">
    <w:abstractNumId w:val="1"/>
  </w:num>
  <w:num w:numId="18">
    <w:abstractNumId w:val="15"/>
  </w:num>
  <w:num w:numId="19">
    <w:abstractNumId w:val="5"/>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BE29C4"/>
    <w:rsid w:val="00CB0664"/>
    <w:rsid w:val="00FC693F"/>
    <w:rsid w:val="04581455"/>
    <w:rsid w:val="0CE9383E"/>
    <w:rsid w:val="0E8A2008"/>
    <w:rsid w:val="0FDC101C"/>
    <w:rsid w:val="12184440"/>
    <w:rsid w:val="1377657B"/>
    <w:rsid w:val="1D465018"/>
    <w:rsid w:val="2A0D4935"/>
    <w:rsid w:val="2E2F2B52"/>
    <w:rsid w:val="36062A6B"/>
    <w:rsid w:val="3B926F4C"/>
    <w:rsid w:val="41282D76"/>
    <w:rsid w:val="4C4F3FC2"/>
    <w:rsid w:val="62F35386"/>
    <w:rsid w:val="64403609"/>
    <w:rsid w:val="65642D5F"/>
    <w:rsid w:val="75001604"/>
    <w:rsid w:val="763151F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0</Words>
  <Characters>0</Characters>
  <Lines>0</Lines>
  <Paragraphs>0</Paragraphs>
  <TotalTime>109</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Momoh Joshua</cp:lastModifiedBy>
  <dcterms:modified xsi:type="dcterms:W3CDTF">2026-06-03T12:00:48Z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393BFCA73495470BAB95F0546EE2CDEE_12</vt:lpwstr>
  </property>
</Properties>
</file>